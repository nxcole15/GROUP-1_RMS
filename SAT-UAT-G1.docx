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77E953" w14:textId="77777777" w:rsidR="006673FF" w:rsidRDefault="00F05E7E">
      <w:pPr>
        <w:jc w:val="center"/>
        <w:rPr>
          <w:rFonts w:cs="Arial"/>
          <w:b/>
          <w:sz w:val="32"/>
          <w:szCs w:val="32"/>
        </w:rPr>
      </w:pPr>
      <w:r>
        <w:rPr>
          <w:rFonts w:cs="Arial"/>
          <w:b/>
          <w:sz w:val="32"/>
          <w:szCs w:val="32"/>
        </w:rPr>
        <w:t>SYSTEM ACCEPTANCE TESTING (SAT)</w:t>
      </w:r>
      <w:r>
        <w:rPr>
          <w:rFonts w:cs="Arial"/>
          <w:b/>
          <w:sz w:val="32"/>
          <w:szCs w:val="32"/>
        </w:rPr>
        <w:br/>
        <w:t>AND</w:t>
      </w:r>
      <w:r>
        <w:rPr>
          <w:rFonts w:cs="Arial"/>
          <w:b/>
          <w:sz w:val="32"/>
          <w:szCs w:val="32"/>
        </w:rPr>
        <w:br/>
        <w:t>USER ACCEPTANCE TESTING (UAT)</w:t>
      </w:r>
    </w:p>
    <w:p w14:paraId="403ECBA0" w14:textId="16EBE975" w:rsidR="006673FF" w:rsidRDefault="009314AE">
      <w:pPr>
        <w:pStyle w:val="NormalWeb"/>
        <w:spacing w:beforeAutospacing="0" w:after="160" w:afterAutospacing="0" w:line="14" w:lineRule="atLeast"/>
        <w:jc w:val="center"/>
        <w:rPr>
          <w:rFonts w:ascii="Arial" w:hAnsi="Arial" w:cs="Arial"/>
          <w:b/>
          <w:sz w:val="32"/>
          <w:szCs w:val="32"/>
        </w:rPr>
      </w:pPr>
      <w:r>
        <w:rPr>
          <w:rFonts w:ascii="Arial" w:hAnsi="Arial" w:cs="Arial"/>
          <w:b/>
          <w:bCs/>
          <w:color w:val="080809"/>
        </w:rPr>
        <w:t xml:space="preserve">Implementation of a </w:t>
      </w:r>
      <w:r w:rsidR="005D2D97">
        <w:rPr>
          <w:rFonts w:ascii="Arial" w:hAnsi="Arial" w:cs="Arial"/>
          <w:b/>
          <w:bCs/>
          <w:color w:val="080809"/>
        </w:rPr>
        <w:t>W</w:t>
      </w:r>
      <w:r>
        <w:rPr>
          <w:rFonts w:ascii="Arial" w:hAnsi="Arial" w:cs="Arial"/>
          <w:b/>
          <w:bCs/>
          <w:color w:val="080809"/>
        </w:rPr>
        <w:t>eb-</w:t>
      </w:r>
      <w:r w:rsidR="005D2D97">
        <w:rPr>
          <w:rFonts w:ascii="Arial" w:hAnsi="Arial" w:cs="Arial"/>
          <w:b/>
          <w:bCs/>
          <w:color w:val="080809"/>
        </w:rPr>
        <w:t>B</w:t>
      </w:r>
      <w:r>
        <w:rPr>
          <w:rFonts w:ascii="Arial" w:hAnsi="Arial" w:cs="Arial"/>
          <w:b/>
          <w:bCs/>
          <w:color w:val="080809"/>
        </w:rPr>
        <w:t xml:space="preserve">ased </w:t>
      </w:r>
      <w:r w:rsidR="005D2D97">
        <w:rPr>
          <w:rFonts w:ascii="Arial" w:hAnsi="Arial" w:cs="Arial"/>
          <w:b/>
          <w:bCs/>
          <w:color w:val="080809"/>
        </w:rPr>
        <w:t>SHS</w:t>
      </w:r>
      <w:r>
        <w:rPr>
          <w:rFonts w:ascii="Arial" w:hAnsi="Arial" w:cs="Arial"/>
          <w:b/>
          <w:bCs/>
          <w:color w:val="080809"/>
        </w:rPr>
        <w:t xml:space="preserve"> </w:t>
      </w:r>
      <w:r w:rsidR="005D2D97">
        <w:rPr>
          <w:rFonts w:ascii="Arial" w:hAnsi="Arial" w:cs="Arial"/>
          <w:b/>
          <w:bCs/>
          <w:color w:val="080809"/>
        </w:rPr>
        <w:t>R</w:t>
      </w:r>
      <w:r>
        <w:rPr>
          <w:rFonts w:ascii="Arial" w:hAnsi="Arial" w:cs="Arial"/>
          <w:b/>
          <w:bCs/>
          <w:color w:val="080809"/>
        </w:rPr>
        <w:t xml:space="preserve">ecord </w:t>
      </w:r>
      <w:r w:rsidR="005D2D97">
        <w:rPr>
          <w:rFonts w:ascii="Arial" w:hAnsi="Arial" w:cs="Arial"/>
          <w:b/>
          <w:bCs/>
          <w:color w:val="080809"/>
        </w:rPr>
        <w:t>M</w:t>
      </w:r>
      <w:r>
        <w:rPr>
          <w:rFonts w:ascii="Arial" w:hAnsi="Arial" w:cs="Arial"/>
          <w:b/>
          <w:bCs/>
          <w:color w:val="080809"/>
        </w:rPr>
        <w:t xml:space="preserve">anagement </w:t>
      </w:r>
      <w:r w:rsidR="005D2D97">
        <w:rPr>
          <w:rFonts w:ascii="Arial" w:hAnsi="Arial" w:cs="Arial"/>
          <w:b/>
          <w:bCs/>
          <w:color w:val="080809"/>
        </w:rPr>
        <w:t>S</w:t>
      </w:r>
      <w:r>
        <w:rPr>
          <w:rFonts w:ascii="Arial" w:hAnsi="Arial" w:cs="Arial"/>
          <w:b/>
          <w:bCs/>
          <w:color w:val="080809"/>
        </w:rPr>
        <w:t>ystem</w:t>
      </w:r>
    </w:p>
    <w:p w14:paraId="441694FD" w14:textId="757E1898" w:rsidR="006673FF" w:rsidRDefault="009314AE">
      <w:pPr>
        <w:jc w:val="center"/>
        <w:rPr>
          <w:rFonts w:cs="Arial"/>
          <w:b/>
          <w:sz w:val="32"/>
          <w:szCs w:val="32"/>
        </w:rPr>
      </w:pPr>
      <w:r>
        <w:rPr>
          <w:rFonts w:cs="Arial"/>
          <w:b/>
          <w:sz w:val="22"/>
        </w:rPr>
        <w:t>Cebu Far East Institute</w:t>
      </w:r>
    </w:p>
    <w:p w14:paraId="315E7BE9" w14:textId="77777777" w:rsidR="006673FF" w:rsidRDefault="00F05E7E">
      <w:pPr>
        <w:pStyle w:val="Heading3"/>
        <w:rPr>
          <w:rFonts w:ascii="Arial" w:hAnsi="Arial" w:cs="Arial" w:hint="default"/>
          <w:sz w:val="22"/>
          <w:szCs w:val="22"/>
        </w:rPr>
      </w:pPr>
      <w:r>
        <w:rPr>
          <w:rFonts w:ascii="Arial" w:hAnsi="Arial" w:cs="Arial" w:hint="default"/>
          <w:sz w:val="22"/>
          <w:szCs w:val="22"/>
        </w:rPr>
        <w:t>Purpose</w:t>
      </w:r>
    </w:p>
    <w:p w14:paraId="10C476DC" w14:textId="75F4CEE9" w:rsidR="006673FF" w:rsidRDefault="00F05E7E">
      <w:pPr>
        <w:pStyle w:val="NormalWeb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The purpose of the System Acceptance Testing (SAT) is to verify that the major functions of the </w:t>
      </w:r>
      <w:r w:rsidR="009314AE">
        <w:rPr>
          <w:rStyle w:val="Strong"/>
          <w:rFonts w:ascii="Arial" w:hAnsi="Arial" w:cs="Arial"/>
          <w:sz w:val="22"/>
          <w:szCs w:val="22"/>
        </w:rPr>
        <w:t xml:space="preserve">Implementation </w:t>
      </w:r>
      <w:proofErr w:type="gramStart"/>
      <w:r w:rsidR="009314AE">
        <w:rPr>
          <w:rStyle w:val="Strong"/>
          <w:rFonts w:ascii="Arial" w:hAnsi="Arial" w:cs="Arial"/>
          <w:sz w:val="22"/>
          <w:szCs w:val="22"/>
        </w:rPr>
        <w:t>Of</w:t>
      </w:r>
      <w:proofErr w:type="gramEnd"/>
      <w:r w:rsidR="009314AE">
        <w:rPr>
          <w:rStyle w:val="Strong"/>
          <w:rFonts w:ascii="Arial" w:hAnsi="Arial" w:cs="Arial"/>
          <w:sz w:val="22"/>
          <w:szCs w:val="22"/>
        </w:rPr>
        <w:t xml:space="preserve"> a Web-</w:t>
      </w:r>
      <w:r w:rsidR="005D2D97">
        <w:rPr>
          <w:rStyle w:val="Strong"/>
          <w:rFonts w:ascii="Arial" w:hAnsi="Arial" w:cs="Arial"/>
          <w:sz w:val="22"/>
          <w:szCs w:val="22"/>
        </w:rPr>
        <w:t>B</w:t>
      </w:r>
      <w:r w:rsidR="009314AE">
        <w:rPr>
          <w:rStyle w:val="Strong"/>
          <w:rFonts w:ascii="Arial" w:hAnsi="Arial" w:cs="Arial"/>
          <w:sz w:val="22"/>
          <w:szCs w:val="22"/>
        </w:rPr>
        <w:t>ased SHS Record Management System</w:t>
      </w:r>
      <w:r>
        <w:rPr>
          <w:rFonts w:ascii="Arial" w:hAnsi="Arial" w:cs="Arial"/>
          <w:sz w:val="22"/>
          <w:szCs w:val="22"/>
        </w:rPr>
        <w:t xml:space="preserve"> work correctly before the system is presented to the intended end-users for User Acceptance Testing (UAT).</w:t>
      </w:r>
    </w:p>
    <w:p w14:paraId="5C1087E6" w14:textId="77777777" w:rsidR="006673FF" w:rsidRDefault="006673FF">
      <w:pPr>
        <w:rPr>
          <w:rFonts w:cs="Arial"/>
          <w:sz w:val="22"/>
        </w:rPr>
      </w:pPr>
    </w:p>
    <w:p w14:paraId="013A6251" w14:textId="77777777" w:rsidR="006673FF" w:rsidRDefault="00F05E7E">
      <w:pPr>
        <w:pStyle w:val="NormalWeb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  <w:lang w:val="en-PH"/>
        </w:rPr>
        <w:t>I.</w:t>
      </w:r>
      <w:r>
        <w:rPr>
          <w:rStyle w:val="Strong"/>
          <w:rFonts w:ascii="Arial" w:hAnsi="Arial" w:cs="Arial"/>
          <w:sz w:val="22"/>
          <w:szCs w:val="22"/>
        </w:rPr>
        <w:t>System Acceptance Testing (SAT)</w:t>
      </w:r>
      <w:r>
        <w:rPr>
          <w:rFonts w:ascii="Arial" w:hAnsi="Arial" w:cs="Arial"/>
          <w:sz w:val="22"/>
          <w:szCs w:val="22"/>
        </w:rPr>
        <w:t xml:space="preserve"> is to verify that the system functions correctly and meets its specified requirements.</w:t>
      </w:r>
    </w:p>
    <w:tbl>
      <w:tblPr>
        <w:tblStyle w:val="TableGrid"/>
        <w:tblW w:w="10238" w:type="dxa"/>
        <w:tblInd w:w="-305" w:type="dxa"/>
        <w:tblLook w:val="04A0" w:firstRow="1" w:lastRow="0" w:firstColumn="1" w:lastColumn="0" w:noHBand="0" w:noVBand="1"/>
      </w:tblPr>
      <w:tblGrid>
        <w:gridCol w:w="1595"/>
        <w:gridCol w:w="2038"/>
        <w:gridCol w:w="2216"/>
        <w:gridCol w:w="2318"/>
        <w:gridCol w:w="2071"/>
      </w:tblGrid>
      <w:tr w:rsidR="006673FF" w14:paraId="26145956" w14:textId="77777777">
        <w:trPr>
          <w:trHeight w:val="553"/>
        </w:trPr>
        <w:tc>
          <w:tcPr>
            <w:tcW w:w="1595" w:type="dxa"/>
            <w:shd w:val="clear" w:color="auto" w:fill="808080" w:themeFill="text1" w:themeFillTint="7F"/>
          </w:tcPr>
          <w:p w14:paraId="37DA7626" w14:textId="77777777" w:rsidR="006673FF" w:rsidRDefault="00F05E7E">
            <w:pPr>
              <w:jc w:val="center"/>
              <w:rPr>
                <w:b/>
                <w:bCs/>
                <w:lang w:val="en-PH"/>
              </w:rPr>
            </w:pPr>
            <w:r>
              <w:rPr>
                <w:b/>
                <w:bCs/>
                <w:lang w:val="en-PH"/>
              </w:rPr>
              <w:t>ID</w:t>
            </w:r>
          </w:p>
        </w:tc>
        <w:tc>
          <w:tcPr>
            <w:tcW w:w="2038" w:type="dxa"/>
            <w:shd w:val="clear" w:color="auto" w:fill="808080" w:themeFill="text1" w:themeFillTint="7F"/>
          </w:tcPr>
          <w:p w14:paraId="52F3568A" w14:textId="77777777" w:rsidR="006673FF" w:rsidRDefault="00F05E7E">
            <w:pPr>
              <w:jc w:val="center"/>
              <w:rPr>
                <w:b/>
                <w:bCs/>
                <w:lang w:val="en-PH"/>
              </w:rPr>
            </w:pPr>
            <w:r>
              <w:rPr>
                <w:b/>
                <w:bCs/>
                <w:lang w:val="en-PH"/>
              </w:rPr>
              <w:t>Test Scenario</w:t>
            </w:r>
          </w:p>
        </w:tc>
        <w:tc>
          <w:tcPr>
            <w:tcW w:w="2216" w:type="dxa"/>
            <w:shd w:val="clear" w:color="auto" w:fill="808080" w:themeFill="text1" w:themeFillTint="7F"/>
          </w:tcPr>
          <w:p w14:paraId="5C4BBD0E" w14:textId="77777777" w:rsidR="006673FF" w:rsidRDefault="00F05E7E">
            <w:pPr>
              <w:rPr>
                <w:b/>
                <w:bCs/>
                <w:lang w:val="en-PH"/>
              </w:rPr>
            </w:pPr>
            <w:r>
              <w:rPr>
                <w:b/>
                <w:bCs/>
                <w:lang w:val="en-PH"/>
              </w:rPr>
              <w:t>Test Procedure</w:t>
            </w:r>
          </w:p>
        </w:tc>
        <w:tc>
          <w:tcPr>
            <w:tcW w:w="2318" w:type="dxa"/>
            <w:shd w:val="clear" w:color="auto" w:fill="808080" w:themeFill="text1" w:themeFillTint="7F"/>
          </w:tcPr>
          <w:p w14:paraId="60A0A284" w14:textId="77777777" w:rsidR="006673FF" w:rsidRDefault="00F05E7E">
            <w:pPr>
              <w:jc w:val="center"/>
              <w:rPr>
                <w:b/>
                <w:bCs/>
                <w:sz w:val="18"/>
                <w:szCs w:val="18"/>
                <w:lang w:val="en-PH"/>
              </w:rPr>
            </w:pPr>
            <w:r>
              <w:rPr>
                <w:b/>
                <w:bCs/>
                <w:sz w:val="18"/>
                <w:szCs w:val="18"/>
                <w:lang w:val="en-PH"/>
              </w:rPr>
              <w:t>Expected Result</w:t>
            </w:r>
          </w:p>
        </w:tc>
        <w:tc>
          <w:tcPr>
            <w:tcW w:w="2071" w:type="dxa"/>
            <w:shd w:val="clear" w:color="auto" w:fill="808080" w:themeFill="text1" w:themeFillTint="7F"/>
          </w:tcPr>
          <w:p w14:paraId="0D879964" w14:textId="77777777" w:rsidR="006673FF" w:rsidRDefault="00F05E7E">
            <w:pPr>
              <w:jc w:val="center"/>
              <w:rPr>
                <w:b/>
                <w:bCs/>
                <w:lang w:val="en-PH"/>
              </w:rPr>
            </w:pPr>
            <w:r>
              <w:rPr>
                <w:b/>
                <w:bCs/>
                <w:lang w:val="en-PH"/>
              </w:rPr>
              <w:t>Result</w:t>
            </w:r>
          </w:p>
        </w:tc>
      </w:tr>
      <w:tr w:rsidR="006673FF" w14:paraId="7D3D509A" w14:textId="77777777">
        <w:trPr>
          <w:trHeight w:val="1355"/>
        </w:trPr>
        <w:tc>
          <w:tcPr>
            <w:tcW w:w="1595" w:type="dxa"/>
          </w:tcPr>
          <w:p w14:paraId="75B40112" w14:textId="77777777" w:rsidR="006673FF" w:rsidRDefault="00F05E7E">
            <w:pPr>
              <w:rPr>
                <w:rFonts w:cs="Arial"/>
                <w:lang w:val="en-PH"/>
              </w:rPr>
            </w:pPr>
            <w:r>
              <w:rPr>
                <w:rFonts w:eastAsia="SimSun" w:cs="Arial"/>
                <w:sz w:val="24"/>
                <w:szCs w:val="24"/>
              </w:rPr>
              <w:br/>
            </w:r>
            <w:r>
              <w:rPr>
                <w:rFonts w:eastAsia="SimSun" w:cs="Arial"/>
                <w:sz w:val="24"/>
                <w:szCs w:val="24"/>
              </w:rPr>
              <w:br/>
              <w:t>SAT-001</w:t>
            </w:r>
          </w:p>
        </w:tc>
        <w:tc>
          <w:tcPr>
            <w:tcW w:w="2038" w:type="dxa"/>
          </w:tcPr>
          <w:p w14:paraId="1599FEA9" w14:textId="6F3EBA17" w:rsidR="006673FF" w:rsidRDefault="00F05E7E">
            <w:pPr>
              <w:rPr>
                <w:rFonts w:cs="Arial"/>
                <w:szCs w:val="20"/>
                <w:lang w:val="en-PH"/>
              </w:rPr>
            </w:pPr>
            <w:r>
              <w:rPr>
                <w:rFonts w:eastAsia="SimSun" w:cs="Arial"/>
                <w:szCs w:val="20"/>
              </w:rPr>
              <w:br/>
            </w:r>
            <w:r>
              <w:rPr>
                <w:rFonts w:eastAsia="SimSun" w:cs="Arial"/>
                <w:szCs w:val="20"/>
              </w:rPr>
              <w:br/>
            </w:r>
            <w:r w:rsidR="00D0385C" w:rsidRPr="00D0385C">
              <w:rPr>
                <w:rFonts w:eastAsia="SimSun" w:cs="Arial"/>
                <w:szCs w:val="20"/>
              </w:rPr>
              <w:t>Login Authentication</w:t>
            </w:r>
          </w:p>
        </w:tc>
        <w:tc>
          <w:tcPr>
            <w:tcW w:w="2216" w:type="dxa"/>
          </w:tcPr>
          <w:p w14:paraId="4FCB5B42" w14:textId="1D5D8FA9" w:rsidR="006673FF" w:rsidRDefault="00E14CA2">
            <w:pPr>
              <w:rPr>
                <w:rFonts w:cs="Arial"/>
                <w:szCs w:val="20"/>
                <w:lang w:val="en-PH"/>
              </w:rPr>
            </w:pPr>
            <w:r w:rsidRPr="00E14CA2">
              <w:rPr>
                <w:rFonts w:cs="Arial"/>
                <w:szCs w:val="20"/>
              </w:rPr>
              <w:t>Enter valid email/username and password on the universal login page and click Login.</w:t>
            </w:r>
          </w:p>
        </w:tc>
        <w:tc>
          <w:tcPr>
            <w:tcW w:w="2318" w:type="dxa"/>
          </w:tcPr>
          <w:p w14:paraId="4778BFDA" w14:textId="7B0B253B" w:rsidR="006673FF" w:rsidRDefault="00E14CA2">
            <w:pPr>
              <w:rPr>
                <w:rFonts w:cs="Arial"/>
                <w:sz w:val="18"/>
                <w:szCs w:val="18"/>
                <w:lang w:val="en-PH"/>
              </w:rPr>
            </w:pPr>
            <w:r w:rsidRPr="00E14CA2">
              <w:rPr>
                <w:rFonts w:cs="Arial"/>
                <w:sz w:val="18"/>
                <w:szCs w:val="18"/>
              </w:rPr>
              <w:t>User is successfully authenticated, JWT token is stored, and redirected to their role-specific dashboard.</w:t>
            </w:r>
          </w:p>
        </w:tc>
        <w:tc>
          <w:tcPr>
            <w:tcW w:w="2071" w:type="dxa"/>
          </w:tcPr>
          <w:p w14:paraId="7E64F5F8" w14:textId="77777777" w:rsidR="006673FF" w:rsidRDefault="006673FF">
            <w:pPr>
              <w:rPr>
                <w:rFonts w:cs="Arial"/>
                <w:szCs w:val="20"/>
                <w:lang w:val="en-PH"/>
              </w:rPr>
            </w:pPr>
          </w:p>
          <w:p w14:paraId="023D1AE4" w14:textId="77777777" w:rsidR="006673FF" w:rsidRDefault="00F05E7E">
            <w:pPr>
              <w:rPr>
                <w:rFonts w:cs="Arial"/>
                <w:szCs w:val="20"/>
                <w:lang w:val="en-PH"/>
              </w:rPr>
            </w:pPr>
            <w:r>
              <w:rPr>
                <w:rFonts w:eastAsia="SimSun" w:cs="Arial"/>
                <w:szCs w:val="20"/>
              </w:rPr>
              <w:t>☐</w:t>
            </w:r>
            <w:r>
              <w:rPr>
                <w:rFonts w:eastAsia="SimSun" w:cs="Arial"/>
                <w:szCs w:val="20"/>
              </w:rPr>
              <w:t xml:space="preserve"> Pass ☐ Fail</w:t>
            </w:r>
          </w:p>
        </w:tc>
      </w:tr>
      <w:tr w:rsidR="006673FF" w14:paraId="780708AD" w14:textId="77777777">
        <w:tc>
          <w:tcPr>
            <w:tcW w:w="1595" w:type="dxa"/>
          </w:tcPr>
          <w:p w14:paraId="344A117E" w14:textId="77777777" w:rsidR="006673FF" w:rsidRDefault="00F05E7E">
            <w:pPr>
              <w:rPr>
                <w:rFonts w:cs="Arial"/>
                <w:lang w:val="en-PH"/>
              </w:rPr>
            </w:pPr>
            <w:r>
              <w:rPr>
                <w:rFonts w:eastAsia="SimSun" w:cs="Arial"/>
                <w:sz w:val="24"/>
                <w:szCs w:val="24"/>
              </w:rPr>
              <w:br/>
            </w:r>
            <w:r>
              <w:rPr>
                <w:rFonts w:eastAsia="SimSun" w:cs="Arial"/>
                <w:sz w:val="24"/>
                <w:szCs w:val="24"/>
              </w:rPr>
              <w:br/>
              <w:t>SAT-002</w:t>
            </w:r>
          </w:p>
        </w:tc>
        <w:tc>
          <w:tcPr>
            <w:tcW w:w="2038" w:type="dxa"/>
          </w:tcPr>
          <w:p w14:paraId="188DEEC2" w14:textId="629AB64E" w:rsidR="006673FF" w:rsidRDefault="00F05E7E">
            <w:pPr>
              <w:rPr>
                <w:rFonts w:cs="Arial"/>
                <w:szCs w:val="20"/>
                <w:lang w:val="en-PH"/>
              </w:rPr>
            </w:pPr>
            <w:r>
              <w:rPr>
                <w:rFonts w:eastAsia="SimSun" w:cs="Arial"/>
                <w:szCs w:val="20"/>
              </w:rPr>
              <w:br/>
            </w:r>
            <w:r w:rsidR="00E14CA2" w:rsidRPr="00E14CA2">
              <w:rPr>
                <w:rFonts w:eastAsia="SimSun" w:cs="Arial"/>
                <w:szCs w:val="20"/>
              </w:rPr>
              <w:t>Login Validation</w:t>
            </w:r>
            <w:r>
              <w:rPr>
                <w:rFonts w:eastAsia="SimSun" w:cs="Arial"/>
                <w:szCs w:val="20"/>
              </w:rPr>
              <w:br/>
            </w:r>
          </w:p>
        </w:tc>
        <w:tc>
          <w:tcPr>
            <w:tcW w:w="2216" w:type="dxa"/>
          </w:tcPr>
          <w:p w14:paraId="180D561B" w14:textId="4E7AC11E" w:rsidR="006673FF" w:rsidRDefault="00E14CA2">
            <w:pPr>
              <w:rPr>
                <w:rFonts w:cs="Arial"/>
                <w:szCs w:val="20"/>
                <w:lang w:val="en-PH"/>
              </w:rPr>
            </w:pPr>
            <w:r w:rsidRPr="00E14CA2">
              <w:rPr>
                <w:rFonts w:cs="Arial"/>
                <w:szCs w:val="20"/>
              </w:rPr>
              <w:t>Enter an invalid email/username or incorrect password.</w:t>
            </w:r>
          </w:p>
        </w:tc>
        <w:tc>
          <w:tcPr>
            <w:tcW w:w="2318" w:type="dxa"/>
          </w:tcPr>
          <w:p w14:paraId="52AD042D" w14:textId="74238C29" w:rsidR="006673FF" w:rsidRDefault="00E14CA2">
            <w:pPr>
              <w:rPr>
                <w:rFonts w:cs="Arial"/>
                <w:sz w:val="18"/>
                <w:szCs w:val="18"/>
                <w:lang w:val="en-PH"/>
              </w:rPr>
            </w:pPr>
            <w:r w:rsidRPr="00E14CA2">
              <w:rPr>
                <w:rFonts w:cs="Arial"/>
                <w:sz w:val="18"/>
                <w:szCs w:val="18"/>
              </w:rPr>
              <w:t>System displays an appropriate error message and denies access.</w:t>
            </w:r>
          </w:p>
        </w:tc>
        <w:tc>
          <w:tcPr>
            <w:tcW w:w="2071" w:type="dxa"/>
          </w:tcPr>
          <w:p w14:paraId="52861F4B" w14:textId="77777777" w:rsidR="006673FF" w:rsidRDefault="006673FF">
            <w:pPr>
              <w:rPr>
                <w:rFonts w:cs="Arial"/>
                <w:szCs w:val="20"/>
                <w:lang w:val="en-PH"/>
              </w:rPr>
            </w:pPr>
          </w:p>
          <w:p w14:paraId="7E6B5E21" w14:textId="77777777" w:rsidR="006673FF" w:rsidRDefault="00F05E7E">
            <w:pPr>
              <w:rPr>
                <w:rFonts w:cs="Arial"/>
                <w:szCs w:val="20"/>
                <w:lang w:val="en-PH"/>
              </w:rPr>
            </w:pPr>
            <w:r>
              <w:rPr>
                <w:rFonts w:eastAsia="SimSun" w:cs="Arial"/>
                <w:szCs w:val="20"/>
              </w:rPr>
              <w:t>☐</w:t>
            </w:r>
            <w:r>
              <w:rPr>
                <w:rFonts w:eastAsia="SimSun" w:cs="Arial"/>
                <w:szCs w:val="20"/>
              </w:rPr>
              <w:t xml:space="preserve"> Pass ☐ Fail</w:t>
            </w:r>
          </w:p>
        </w:tc>
      </w:tr>
      <w:tr w:rsidR="006673FF" w14:paraId="6B35B83F" w14:textId="77777777">
        <w:tc>
          <w:tcPr>
            <w:tcW w:w="1595" w:type="dxa"/>
          </w:tcPr>
          <w:p w14:paraId="40E4DC3E" w14:textId="77777777" w:rsidR="006673FF" w:rsidRDefault="00F05E7E">
            <w:pPr>
              <w:rPr>
                <w:rFonts w:cs="Arial"/>
                <w:lang w:val="en-PH"/>
              </w:rPr>
            </w:pPr>
            <w:r>
              <w:rPr>
                <w:rFonts w:eastAsia="SimSun" w:cs="Arial"/>
                <w:sz w:val="24"/>
                <w:szCs w:val="24"/>
              </w:rPr>
              <w:br/>
              <w:t>SAT-003</w:t>
            </w:r>
          </w:p>
        </w:tc>
        <w:tc>
          <w:tcPr>
            <w:tcW w:w="2038" w:type="dxa"/>
          </w:tcPr>
          <w:p w14:paraId="26E2190E" w14:textId="62E8F66A" w:rsidR="006673FF" w:rsidRDefault="00F05E7E">
            <w:pPr>
              <w:rPr>
                <w:rFonts w:cs="Arial"/>
                <w:szCs w:val="20"/>
                <w:lang w:val="en-PH"/>
              </w:rPr>
            </w:pPr>
            <w:r>
              <w:rPr>
                <w:rFonts w:eastAsia="SimSun" w:cs="Arial"/>
                <w:szCs w:val="20"/>
              </w:rPr>
              <w:br/>
            </w:r>
            <w:r w:rsidR="00E14CA2" w:rsidRPr="00E14CA2">
              <w:rPr>
                <w:rFonts w:cs="Arial"/>
                <w:szCs w:val="20"/>
              </w:rPr>
              <w:t>Logout Execution</w:t>
            </w:r>
          </w:p>
        </w:tc>
        <w:tc>
          <w:tcPr>
            <w:tcW w:w="2216" w:type="dxa"/>
          </w:tcPr>
          <w:p w14:paraId="4AE80274" w14:textId="103CA834" w:rsidR="006673FF" w:rsidRDefault="00E14CA2">
            <w:pPr>
              <w:rPr>
                <w:rFonts w:cs="Arial"/>
                <w:szCs w:val="20"/>
                <w:lang w:val="en-PH"/>
              </w:rPr>
            </w:pPr>
            <w:r w:rsidRPr="00E14CA2">
              <w:rPr>
                <w:rFonts w:cs="Arial"/>
                <w:szCs w:val="20"/>
              </w:rPr>
              <w:t>Click the Logout button from the sidebar/header.</w:t>
            </w:r>
          </w:p>
        </w:tc>
        <w:tc>
          <w:tcPr>
            <w:tcW w:w="2318" w:type="dxa"/>
          </w:tcPr>
          <w:p w14:paraId="41B30A36" w14:textId="0D9A35B7" w:rsidR="006673FF" w:rsidRDefault="00E14CA2">
            <w:pPr>
              <w:rPr>
                <w:rFonts w:cs="Arial"/>
                <w:sz w:val="18"/>
                <w:szCs w:val="18"/>
                <w:lang w:val="en-PH"/>
              </w:rPr>
            </w:pPr>
            <w:r w:rsidRPr="00E14CA2">
              <w:rPr>
                <w:rFonts w:cs="Arial"/>
                <w:sz w:val="18"/>
                <w:szCs w:val="18"/>
              </w:rPr>
              <w:t>Active session/token is cleared, and user is redirected to the login page.</w:t>
            </w:r>
          </w:p>
        </w:tc>
        <w:tc>
          <w:tcPr>
            <w:tcW w:w="2071" w:type="dxa"/>
          </w:tcPr>
          <w:p w14:paraId="0C9B8CF1" w14:textId="77777777" w:rsidR="006673FF" w:rsidRDefault="006673FF">
            <w:pPr>
              <w:rPr>
                <w:rFonts w:cs="Arial"/>
                <w:szCs w:val="20"/>
                <w:lang w:val="en-PH"/>
              </w:rPr>
            </w:pPr>
          </w:p>
          <w:p w14:paraId="467AAC6D" w14:textId="77777777" w:rsidR="006673FF" w:rsidRDefault="00F05E7E">
            <w:pPr>
              <w:rPr>
                <w:rFonts w:cs="Arial"/>
                <w:szCs w:val="20"/>
                <w:lang w:val="en-PH"/>
              </w:rPr>
            </w:pPr>
            <w:r>
              <w:rPr>
                <w:rFonts w:eastAsia="SimSun" w:cs="Arial"/>
                <w:szCs w:val="20"/>
              </w:rPr>
              <w:t>☐</w:t>
            </w:r>
            <w:r>
              <w:rPr>
                <w:rFonts w:eastAsia="SimSun" w:cs="Arial"/>
                <w:szCs w:val="20"/>
              </w:rPr>
              <w:t xml:space="preserve"> Pass ☐ Fail</w:t>
            </w:r>
          </w:p>
        </w:tc>
      </w:tr>
      <w:tr w:rsidR="006673FF" w14:paraId="491D925A" w14:textId="77777777">
        <w:tc>
          <w:tcPr>
            <w:tcW w:w="1595" w:type="dxa"/>
          </w:tcPr>
          <w:p w14:paraId="06EA4340" w14:textId="77777777" w:rsidR="006673FF" w:rsidRDefault="00F05E7E">
            <w:pPr>
              <w:rPr>
                <w:rFonts w:cs="Arial"/>
                <w:lang w:val="en-PH"/>
              </w:rPr>
            </w:pPr>
            <w:r>
              <w:rPr>
                <w:rFonts w:eastAsia="SimSun" w:cs="Arial"/>
                <w:sz w:val="24"/>
                <w:szCs w:val="24"/>
              </w:rPr>
              <w:br/>
            </w:r>
            <w:r>
              <w:rPr>
                <w:rFonts w:eastAsia="SimSun" w:cs="Arial"/>
                <w:sz w:val="24"/>
                <w:szCs w:val="24"/>
              </w:rPr>
              <w:br/>
              <w:t>SAT-004</w:t>
            </w:r>
          </w:p>
        </w:tc>
        <w:tc>
          <w:tcPr>
            <w:tcW w:w="2038" w:type="dxa"/>
          </w:tcPr>
          <w:p w14:paraId="64229330" w14:textId="774DAEF8" w:rsidR="006673FF" w:rsidRDefault="00F05E7E">
            <w:pPr>
              <w:rPr>
                <w:rFonts w:cs="Arial"/>
                <w:szCs w:val="20"/>
                <w:lang w:val="en-PH"/>
              </w:rPr>
            </w:pPr>
            <w:r>
              <w:rPr>
                <w:rFonts w:eastAsia="SimSun" w:cs="Arial"/>
                <w:szCs w:val="20"/>
              </w:rPr>
              <w:br/>
            </w:r>
            <w:r w:rsidR="00E14CA2" w:rsidRPr="00E14CA2">
              <w:rPr>
                <w:rFonts w:eastAsia="SimSun" w:cs="Arial"/>
                <w:szCs w:val="20"/>
              </w:rPr>
              <w:t>Route Protection</w:t>
            </w:r>
            <w:r>
              <w:rPr>
                <w:rFonts w:eastAsia="SimSun" w:cs="Arial"/>
                <w:szCs w:val="20"/>
              </w:rPr>
              <w:br/>
            </w:r>
          </w:p>
        </w:tc>
        <w:tc>
          <w:tcPr>
            <w:tcW w:w="2216" w:type="dxa"/>
          </w:tcPr>
          <w:p w14:paraId="1D758755" w14:textId="3BE6E946" w:rsidR="006673FF" w:rsidRDefault="00E14CA2">
            <w:pPr>
              <w:rPr>
                <w:rFonts w:cs="Arial"/>
                <w:szCs w:val="20"/>
                <w:lang w:val="en-PH"/>
              </w:rPr>
            </w:pPr>
            <w:r w:rsidRPr="00E14CA2">
              <w:rPr>
                <w:rFonts w:cs="Arial"/>
                <w:szCs w:val="20"/>
              </w:rPr>
              <w:t>Log out, then attempt to access protected routes (e.g., /admin, /teacher, /student) directly via URL.</w:t>
            </w:r>
          </w:p>
        </w:tc>
        <w:tc>
          <w:tcPr>
            <w:tcW w:w="2318" w:type="dxa"/>
          </w:tcPr>
          <w:p w14:paraId="40D59B20" w14:textId="61268A60" w:rsidR="006673FF" w:rsidRDefault="00E14CA2">
            <w:pPr>
              <w:rPr>
                <w:rFonts w:cs="Arial"/>
                <w:sz w:val="18"/>
                <w:szCs w:val="18"/>
                <w:lang w:val="en-PH"/>
              </w:rPr>
            </w:pPr>
            <w:r w:rsidRPr="00E14CA2">
              <w:rPr>
                <w:rFonts w:cs="Arial"/>
                <w:sz w:val="18"/>
                <w:szCs w:val="18"/>
              </w:rPr>
              <w:t>Middleware blocks unauthorized access and redirects the user to the login page.</w:t>
            </w:r>
          </w:p>
        </w:tc>
        <w:tc>
          <w:tcPr>
            <w:tcW w:w="2071" w:type="dxa"/>
          </w:tcPr>
          <w:p w14:paraId="5DACECE5" w14:textId="77777777" w:rsidR="006673FF" w:rsidRDefault="006673FF">
            <w:pPr>
              <w:rPr>
                <w:rFonts w:cs="Arial"/>
                <w:szCs w:val="20"/>
                <w:lang w:val="en-PH"/>
              </w:rPr>
            </w:pPr>
          </w:p>
          <w:p w14:paraId="4E08F7F7" w14:textId="77777777" w:rsidR="006673FF" w:rsidRDefault="00F05E7E">
            <w:pPr>
              <w:rPr>
                <w:rFonts w:cs="Arial"/>
                <w:szCs w:val="20"/>
                <w:lang w:val="en-PH"/>
              </w:rPr>
            </w:pPr>
            <w:r>
              <w:rPr>
                <w:rFonts w:eastAsia="SimSun" w:cs="Arial"/>
                <w:szCs w:val="20"/>
              </w:rPr>
              <w:t>☐</w:t>
            </w:r>
            <w:r>
              <w:rPr>
                <w:rFonts w:eastAsia="SimSun" w:cs="Arial"/>
                <w:szCs w:val="20"/>
              </w:rPr>
              <w:t xml:space="preserve"> Pass ☐ Fail</w:t>
            </w:r>
          </w:p>
        </w:tc>
      </w:tr>
      <w:tr w:rsidR="006673FF" w14:paraId="505DAEC4" w14:textId="77777777">
        <w:tc>
          <w:tcPr>
            <w:tcW w:w="1595" w:type="dxa"/>
          </w:tcPr>
          <w:p w14:paraId="0E845573" w14:textId="77777777" w:rsidR="006673FF" w:rsidRDefault="00F05E7E">
            <w:pPr>
              <w:rPr>
                <w:rFonts w:cs="Arial"/>
                <w:lang w:val="en-PH"/>
              </w:rPr>
            </w:pPr>
            <w:r>
              <w:rPr>
                <w:rFonts w:eastAsia="SimSun" w:cs="Arial"/>
                <w:sz w:val="24"/>
                <w:szCs w:val="24"/>
              </w:rPr>
              <w:br/>
              <w:t>SAT-005</w:t>
            </w:r>
          </w:p>
        </w:tc>
        <w:tc>
          <w:tcPr>
            <w:tcW w:w="2038" w:type="dxa"/>
          </w:tcPr>
          <w:p w14:paraId="05CECC96" w14:textId="509CB611" w:rsidR="006673FF" w:rsidRDefault="00E14CA2">
            <w:pPr>
              <w:rPr>
                <w:rFonts w:cs="Arial"/>
                <w:szCs w:val="20"/>
                <w:lang w:val="en-PH"/>
              </w:rPr>
            </w:pPr>
            <w:r w:rsidRPr="00E14CA2">
              <w:rPr>
                <w:rFonts w:cs="Arial"/>
                <w:szCs w:val="20"/>
              </w:rPr>
              <w:t>User</w:t>
            </w:r>
            <w:r>
              <w:rPr>
                <w:rFonts w:cs="Arial"/>
                <w:szCs w:val="20"/>
              </w:rPr>
              <w:t xml:space="preserve"> </w:t>
            </w:r>
            <w:r w:rsidRPr="00E14CA2">
              <w:rPr>
                <w:rFonts w:cs="Arial"/>
                <w:szCs w:val="20"/>
              </w:rPr>
              <w:t>Account Provisioning</w:t>
            </w:r>
          </w:p>
        </w:tc>
        <w:tc>
          <w:tcPr>
            <w:tcW w:w="2216" w:type="dxa"/>
          </w:tcPr>
          <w:p w14:paraId="698B459F" w14:textId="144EBD63" w:rsidR="006673FF" w:rsidRDefault="00E14CA2">
            <w:pPr>
              <w:rPr>
                <w:rFonts w:cs="Arial"/>
                <w:szCs w:val="20"/>
                <w:lang w:val="en-PH"/>
              </w:rPr>
            </w:pPr>
            <w:r w:rsidRPr="00E14CA2">
              <w:rPr>
                <w:rFonts w:cs="Arial"/>
                <w:szCs w:val="20"/>
              </w:rPr>
              <w:t>Admin creates a new Teacher or Admin account with required fields.</w:t>
            </w:r>
          </w:p>
        </w:tc>
        <w:tc>
          <w:tcPr>
            <w:tcW w:w="2318" w:type="dxa"/>
          </w:tcPr>
          <w:p w14:paraId="1EFAC845" w14:textId="35DE738F" w:rsidR="006673FF" w:rsidRDefault="00E14CA2">
            <w:pPr>
              <w:rPr>
                <w:rFonts w:cs="Arial"/>
                <w:sz w:val="18"/>
                <w:szCs w:val="18"/>
                <w:lang w:val="en-PH"/>
              </w:rPr>
            </w:pPr>
            <w:r w:rsidRPr="00E14CA2">
              <w:rPr>
                <w:rFonts w:cs="Arial"/>
                <w:sz w:val="18"/>
                <w:szCs w:val="18"/>
              </w:rPr>
              <w:t xml:space="preserve">User account is saved in PostgreSQL, password hashed with </w:t>
            </w:r>
            <w:proofErr w:type="spellStart"/>
            <w:r w:rsidRPr="00E14CA2">
              <w:rPr>
                <w:rFonts w:cs="Arial"/>
                <w:sz w:val="18"/>
                <w:szCs w:val="18"/>
              </w:rPr>
              <w:t>bcrypt</w:t>
            </w:r>
            <w:proofErr w:type="spellEnd"/>
            <w:r w:rsidRPr="00E14CA2">
              <w:rPr>
                <w:rFonts w:cs="Arial"/>
                <w:sz w:val="18"/>
                <w:szCs w:val="18"/>
              </w:rPr>
              <w:t xml:space="preserve">, and credentials emailed via </w:t>
            </w:r>
            <w:proofErr w:type="spellStart"/>
            <w:r w:rsidRPr="00E14CA2">
              <w:rPr>
                <w:rFonts w:cs="Arial"/>
                <w:sz w:val="18"/>
                <w:szCs w:val="18"/>
              </w:rPr>
              <w:t>Nodemailer</w:t>
            </w:r>
            <w:proofErr w:type="spellEnd"/>
            <w:r w:rsidRPr="00E14CA2">
              <w:rPr>
                <w:rFonts w:cs="Arial"/>
                <w:sz w:val="18"/>
                <w:szCs w:val="18"/>
              </w:rPr>
              <w:t>.</w:t>
            </w:r>
          </w:p>
        </w:tc>
        <w:tc>
          <w:tcPr>
            <w:tcW w:w="2071" w:type="dxa"/>
          </w:tcPr>
          <w:p w14:paraId="15E1BAF0" w14:textId="77777777" w:rsidR="006673FF" w:rsidRDefault="006673FF">
            <w:pPr>
              <w:rPr>
                <w:rFonts w:cs="Arial"/>
                <w:szCs w:val="20"/>
                <w:lang w:val="en-PH"/>
              </w:rPr>
            </w:pPr>
          </w:p>
          <w:p w14:paraId="0FCD41B0" w14:textId="77777777" w:rsidR="006673FF" w:rsidRDefault="00F05E7E">
            <w:pPr>
              <w:rPr>
                <w:rFonts w:cs="Arial"/>
                <w:szCs w:val="20"/>
                <w:lang w:val="en-PH"/>
              </w:rPr>
            </w:pPr>
            <w:r>
              <w:rPr>
                <w:rFonts w:eastAsia="SimSun" w:cs="Arial"/>
                <w:szCs w:val="20"/>
              </w:rPr>
              <w:t>☐</w:t>
            </w:r>
            <w:r>
              <w:rPr>
                <w:rFonts w:eastAsia="SimSun" w:cs="Arial"/>
                <w:szCs w:val="20"/>
              </w:rPr>
              <w:t xml:space="preserve"> Pass ☐ Fail</w:t>
            </w:r>
          </w:p>
        </w:tc>
      </w:tr>
      <w:tr w:rsidR="006673FF" w14:paraId="16B77FCC" w14:textId="77777777">
        <w:tc>
          <w:tcPr>
            <w:tcW w:w="1595" w:type="dxa"/>
          </w:tcPr>
          <w:p w14:paraId="35066707" w14:textId="77777777" w:rsidR="006673FF" w:rsidRDefault="00F05E7E">
            <w:pPr>
              <w:rPr>
                <w:rFonts w:cs="Arial"/>
                <w:lang w:val="en-PH"/>
              </w:rPr>
            </w:pPr>
            <w:r>
              <w:rPr>
                <w:rFonts w:eastAsia="SimSun" w:cs="Arial"/>
                <w:sz w:val="24"/>
                <w:szCs w:val="24"/>
              </w:rPr>
              <w:br/>
              <w:t>SAT-006</w:t>
            </w:r>
          </w:p>
        </w:tc>
        <w:tc>
          <w:tcPr>
            <w:tcW w:w="2038" w:type="dxa"/>
          </w:tcPr>
          <w:p w14:paraId="51AB3881" w14:textId="35B07B63" w:rsidR="006673FF" w:rsidRDefault="00E14CA2">
            <w:pPr>
              <w:rPr>
                <w:rFonts w:cs="Arial"/>
                <w:szCs w:val="20"/>
                <w:lang w:val="en-PH"/>
              </w:rPr>
            </w:pPr>
            <w:r w:rsidRPr="00E14CA2">
              <w:rPr>
                <w:rFonts w:cs="Arial"/>
                <w:szCs w:val="20"/>
              </w:rPr>
              <w:t>Student Application &amp; Registration</w:t>
            </w:r>
          </w:p>
        </w:tc>
        <w:tc>
          <w:tcPr>
            <w:tcW w:w="2216" w:type="dxa"/>
          </w:tcPr>
          <w:p w14:paraId="30A39936" w14:textId="604E9570" w:rsidR="006673FF" w:rsidRDefault="00E14CA2">
            <w:pPr>
              <w:rPr>
                <w:rFonts w:cs="Arial"/>
                <w:szCs w:val="20"/>
                <w:lang w:val="en-PH"/>
              </w:rPr>
            </w:pPr>
            <w:r w:rsidRPr="00E14CA2">
              <w:rPr>
                <w:rFonts w:cs="Arial"/>
                <w:szCs w:val="20"/>
              </w:rPr>
              <w:t xml:space="preserve">Student submits an online enrollment form with personal data and required </w:t>
            </w:r>
            <w:r w:rsidRPr="00E14CA2">
              <w:rPr>
                <w:rFonts w:cs="Arial"/>
                <w:szCs w:val="20"/>
              </w:rPr>
              <w:lastRenderedPageBreak/>
              <w:t>document attachments.</w:t>
            </w:r>
          </w:p>
        </w:tc>
        <w:tc>
          <w:tcPr>
            <w:tcW w:w="2318" w:type="dxa"/>
          </w:tcPr>
          <w:p w14:paraId="0F39791F" w14:textId="2B6E3083" w:rsidR="006673FF" w:rsidRDefault="00E14CA2">
            <w:pPr>
              <w:rPr>
                <w:rFonts w:cs="Arial"/>
                <w:szCs w:val="20"/>
                <w:lang w:val="en-PH"/>
              </w:rPr>
            </w:pPr>
            <w:r w:rsidRPr="00E14CA2">
              <w:rPr>
                <w:rFonts w:cs="Arial"/>
                <w:szCs w:val="20"/>
              </w:rPr>
              <w:lastRenderedPageBreak/>
              <w:t xml:space="preserve">Student record is registered, uploaded documents stored on </w:t>
            </w:r>
            <w:proofErr w:type="spellStart"/>
            <w:r w:rsidRPr="00E14CA2">
              <w:rPr>
                <w:rFonts w:cs="Arial"/>
                <w:szCs w:val="20"/>
              </w:rPr>
              <w:t>Cloudinary</w:t>
            </w:r>
            <w:proofErr w:type="spellEnd"/>
            <w:r w:rsidRPr="00E14CA2">
              <w:rPr>
                <w:rFonts w:cs="Arial"/>
                <w:szCs w:val="20"/>
              </w:rPr>
              <w:t xml:space="preserve">, and status </w:t>
            </w:r>
            <w:r w:rsidRPr="00E14CA2">
              <w:rPr>
                <w:rFonts w:cs="Arial"/>
                <w:szCs w:val="20"/>
              </w:rPr>
              <w:lastRenderedPageBreak/>
              <w:t>set to pending.</w:t>
            </w:r>
          </w:p>
        </w:tc>
        <w:tc>
          <w:tcPr>
            <w:tcW w:w="2071" w:type="dxa"/>
          </w:tcPr>
          <w:p w14:paraId="2AE85F33" w14:textId="77777777" w:rsidR="006673FF" w:rsidRDefault="006673FF">
            <w:pPr>
              <w:rPr>
                <w:rFonts w:cs="Arial"/>
                <w:szCs w:val="20"/>
                <w:lang w:val="en-PH"/>
              </w:rPr>
            </w:pPr>
          </w:p>
          <w:p w14:paraId="2F98DF33" w14:textId="77777777" w:rsidR="006673FF" w:rsidRDefault="00F05E7E">
            <w:pPr>
              <w:rPr>
                <w:rFonts w:cs="Arial"/>
                <w:szCs w:val="20"/>
                <w:lang w:val="en-PH"/>
              </w:rPr>
            </w:pPr>
            <w:r>
              <w:rPr>
                <w:rFonts w:eastAsia="SimSun" w:cs="Arial"/>
                <w:szCs w:val="20"/>
              </w:rPr>
              <w:t>☐</w:t>
            </w:r>
            <w:r>
              <w:rPr>
                <w:rFonts w:eastAsia="SimSun" w:cs="Arial"/>
                <w:szCs w:val="20"/>
              </w:rPr>
              <w:t xml:space="preserve"> Pass ☐ Fail</w:t>
            </w:r>
          </w:p>
        </w:tc>
      </w:tr>
      <w:tr w:rsidR="006673FF" w14:paraId="7043B112" w14:textId="77777777">
        <w:tc>
          <w:tcPr>
            <w:tcW w:w="1595" w:type="dxa"/>
          </w:tcPr>
          <w:p w14:paraId="18AE678A" w14:textId="77777777" w:rsidR="006673FF" w:rsidRDefault="00F05E7E">
            <w:pPr>
              <w:rPr>
                <w:rFonts w:cs="Arial"/>
                <w:lang w:val="en-PH"/>
              </w:rPr>
            </w:pPr>
            <w:r>
              <w:rPr>
                <w:rFonts w:eastAsia="SimSun" w:cs="Arial"/>
                <w:sz w:val="24"/>
                <w:szCs w:val="24"/>
              </w:rPr>
              <w:br/>
              <w:t>SAT-007</w:t>
            </w:r>
          </w:p>
        </w:tc>
        <w:tc>
          <w:tcPr>
            <w:tcW w:w="2038" w:type="dxa"/>
          </w:tcPr>
          <w:p w14:paraId="75C6D5F9" w14:textId="22C6902A" w:rsidR="006673FF" w:rsidRDefault="00E14CA2">
            <w:pPr>
              <w:rPr>
                <w:rFonts w:cs="Arial"/>
                <w:szCs w:val="20"/>
                <w:lang w:val="en-PH"/>
              </w:rPr>
            </w:pPr>
            <w:r w:rsidRPr="00E14CA2">
              <w:rPr>
                <w:rFonts w:cs="Arial"/>
                <w:szCs w:val="20"/>
              </w:rPr>
              <w:t>Enrollment Processing</w:t>
            </w:r>
          </w:p>
        </w:tc>
        <w:tc>
          <w:tcPr>
            <w:tcW w:w="2216" w:type="dxa"/>
          </w:tcPr>
          <w:p w14:paraId="680B9E2D" w14:textId="1027FE0D" w:rsidR="006673FF" w:rsidRDefault="00E14CA2">
            <w:pPr>
              <w:rPr>
                <w:rFonts w:cs="Arial"/>
                <w:szCs w:val="20"/>
                <w:lang w:val="en-PH"/>
              </w:rPr>
            </w:pPr>
            <w:r w:rsidRPr="00E14CA2">
              <w:rPr>
                <w:rFonts w:cs="Arial"/>
                <w:szCs w:val="20"/>
              </w:rPr>
              <w:t>Registrar/Admin reviews pending student applications and approves/rejects enrollment.</w:t>
            </w:r>
          </w:p>
        </w:tc>
        <w:tc>
          <w:tcPr>
            <w:tcW w:w="2318" w:type="dxa"/>
          </w:tcPr>
          <w:p w14:paraId="20C013C5" w14:textId="2ECD4B0E" w:rsidR="006673FF" w:rsidRDefault="00E14CA2">
            <w:pPr>
              <w:rPr>
                <w:rFonts w:cs="Arial"/>
                <w:sz w:val="18"/>
                <w:szCs w:val="18"/>
                <w:lang w:val="en-PH"/>
              </w:rPr>
            </w:pPr>
            <w:r w:rsidRPr="00E14CA2">
              <w:rPr>
                <w:rFonts w:cs="Arial"/>
                <w:sz w:val="18"/>
                <w:szCs w:val="18"/>
              </w:rPr>
              <w:t xml:space="preserve">Student enrollment status updates in the database and confirmation email </w:t>
            </w:r>
            <w:proofErr w:type="gramStart"/>
            <w:r w:rsidRPr="00E14CA2">
              <w:rPr>
                <w:rFonts w:cs="Arial"/>
                <w:sz w:val="18"/>
                <w:szCs w:val="18"/>
              </w:rPr>
              <w:t>is</w:t>
            </w:r>
            <w:proofErr w:type="gramEnd"/>
            <w:r w:rsidRPr="00E14CA2">
              <w:rPr>
                <w:rFonts w:cs="Arial"/>
                <w:sz w:val="18"/>
                <w:szCs w:val="18"/>
              </w:rPr>
              <w:t xml:space="preserve"> sent.</w:t>
            </w:r>
          </w:p>
        </w:tc>
        <w:tc>
          <w:tcPr>
            <w:tcW w:w="2071" w:type="dxa"/>
          </w:tcPr>
          <w:p w14:paraId="03C323DE" w14:textId="1C010E86" w:rsidR="005D2D97" w:rsidRPr="005D2D97" w:rsidRDefault="00F05E7E">
            <w:pPr>
              <w:rPr>
                <w:rFonts w:eastAsia="SimSun" w:cs="Arial"/>
                <w:szCs w:val="20"/>
              </w:rPr>
            </w:pPr>
            <w:r>
              <w:rPr>
                <w:rFonts w:eastAsia="SimSun" w:cs="Arial"/>
                <w:szCs w:val="20"/>
              </w:rPr>
              <w:br/>
              <w:t>☐ Pass ☐ Fail</w:t>
            </w:r>
          </w:p>
        </w:tc>
      </w:tr>
      <w:tr w:rsidR="006673FF" w14:paraId="4C0D22AE" w14:textId="77777777">
        <w:tc>
          <w:tcPr>
            <w:tcW w:w="1595" w:type="dxa"/>
          </w:tcPr>
          <w:p w14:paraId="6FECECEF" w14:textId="77777777" w:rsidR="006673FF" w:rsidRDefault="00F05E7E">
            <w:pPr>
              <w:rPr>
                <w:rFonts w:eastAsia="SimSun" w:cs="Arial"/>
                <w:sz w:val="24"/>
                <w:szCs w:val="24"/>
              </w:rPr>
            </w:pPr>
            <w:r>
              <w:rPr>
                <w:rFonts w:eastAsia="SimSun" w:cs="Arial"/>
                <w:sz w:val="24"/>
                <w:szCs w:val="24"/>
              </w:rPr>
              <w:t>SAT-008</w:t>
            </w:r>
          </w:p>
        </w:tc>
        <w:tc>
          <w:tcPr>
            <w:tcW w:w="2038" w:type="dxa"/>
          </w:tcPr>
          <w:p w14:paraId="6F4A6E27" w14:textId="767CB2AF" w:rsidR="006673FF" w:rsidRDefault="00F05E7E">
            <w:pPr>
              <w:rPr>
                <w:rFonts w:cs="Arial"/>
                <w:szCs w:val="20"/>
                <w:lang w:val="en-PH"/>
              </w:rPr>
            </w:pPr>
            <w:r>
              <w:rPr>
                <w:rFonts w:eastAsia="SimSun" w:cs="Arial"/>
                <w:szCs w:val="20"/>
              </w:rPr>
              <w:br/>
            </w:r>
            <w:r w:rsidR="00E14CA2" w:rsidRPr="00E14CA2">
              <w:rPr>
                <w:rFonts w:cs="Arial"/>
                <w:szCs w:val="20"/>
              </w:rPr>
              <w:t>Schedule &amp; Subject Allocation</w:t>
            </w:r>
          </w:p>
        </w:tc>
        <w:tc>
          <w:tcPr>
            <w:tcW w:w="2216" w:type="dxa"/>
          </w:tcPr>
          <w:p w14:paraId="1570CC93" w14:textId="7ED9AAD9" w:rsidR="006673FF" w:rsidRDefault="00E14CA2">
            <w:pPr>
              <w:rPr>
                <w:rFonts w:cs="Arial"/>
                <w:szCs w:val="20"/>
                <w:lang w:val="en-PH"/>
              </w:rPr>
            </w:pPr>
            <w:r w:rsidRPr="00E14CA2">
              <w:rPr>
                <w:rFonts w:cs="Arial"/>
                <w:szCs w:val="20"/>
              </w:rPr>
              <w:t>Admin assigns subjects, class schedules, and room allocations to teachers and students.</w:t>
            </w:r>
          </w:p>
        </w:tc>
        <w:tc>
          <w:tcPr>
            <w:tcW w:w="2318" w:type="dxa"/>
          </w:tcPr>
          <w:p w14:paraId="2364E75D" w14:textId="66635EA2" w:rsidR="006673FF" w:rsidRDefault="00E14CA2">
            <w:pPr>
              <w:rPr>
                <w:rFonts w:cs="Arial"/>
                <w:sz w:val="18"/>
                <w:szCs w:val="18"/>
                <w:lang w:val="en-PH"/>
              </w:rPr>
            </w:pPr>
            <w:r w:rsidRPr="00E14CA2">
              <w:rPr>
                <w:rFonts w:cs="Arial"/>
                <w:sz w:val="18"/>
                <w:szCs w:val="18"/>
              </w:rPr>
              <w:t>Subject/schedule assignments are recorded and displayed on respective teacher and student schedules.</w:t>
            </w:r>
          </w:p>
        </w:tc>
        <w:tc>
          <w:tcPr>
            <w:tcW w:w="2071" w:type="dxa"/>
          </w:tcPr>
          <w:p w14:paraId="710CAAF5" w14:textId="77777777" w:rsidR="006673FF" w:rsidRDefault="006673FF">
            <w:pPr>
              <w:rPr>
                <w:rFonts w:cs="Arial"/>
                <w:szCs w:val="20"/>
                <w:lang w:val="en-PH"/>
              </w:rPr>
            </w:pPr>
          </w:p>
          <w:p w14:paraId="0E07607C" w14:textId="77777777" w:rsidR="006673FF" w:rsidRDefault="00F05E7E">
            <w:pPr>
              <w:rPr>
                <w:rFonts w:cs="Arial"/>
                <w:szCs w:val="20"/>
                <w:lang w:val="en-PH"/>
              </w:rPr>
            </w:pPr>
            <w:r>
              <w:rPr>
                <w:rFonts w:eastAsia="SimSun" w:cs="Arial"/>
                <w:szCs w:val="20"/>
              </w:rPr>
              <w:t>☐</w:t>
            </w:r>
            <w:r>
              <w:rPr>
                <w:rFonts w:eastAsia="SimSun" w:cs="Arial"/>
                <w:szCs w:val="20"/>
              </w:rPr>
              <w:t xml:space="preserve"> Pass ☐ Fail</w:t>
            </w:r>
          </w:p>
        </w:tc>
      </w:tr>
      <w:tr w:rsidR="006673FF" w14:paraId="00BF2A7A" w14:textId="77777777">
        <w:trPr>
          <w:trHeight w:val="688"/>
        </w:trPr>
        <w:tc>
          <w:tcPr>
            <w:tcW w:w="1595" w:type="dxa"/>
          </w:tcPr>
          <w:p w14:paraId="2EF83871" w14:textId="77777777" w:rsidR="006673FF" w:rsidRDefault="00F05E7E">
            <w:pPr>
              <w:rPr>
                <w:rFonts w:eastAsia="SimSun" w:cs="Arial"/>
                <w:sz w:val="24"/>
                <w:szCs w:val="24"/>
              </w:rPr>
            </w:pPr>
            <w:r>
              <w:rPr>
                <w:rFonts w:eastAsia="SimSun" w:cs="Arial"/>
                <w:sz w:val="24"/>
                <w:szCs w:val="24"/>
              </w:rPr>
              <w:t>SAT-009</w:t>
            </w:r>
          </w:p>
        </w:tc>
        <w:tc>
          <w:tcPr>
            <w:tcW w:w="2038" w:type="dxa"/>
          </w:tcPr>
          <w:p w14:paraId="039A089E" w14:textId="4AC24BFB" w:rsidR="006673FF" w:rsidRDefault="00F05E7E">
            <w:pPr>
              <w:rPr>
                <w:rFonts w:cs="Arial"/>
                <w:szCs w:val="20"/>
                <w:lang w:val="en-PH"/>
              </w:rPr>
            </w:pPr>
            <w:r>
              <w:rPr>
                <w:rFonts w:eastAsia="SimSun" w:cs="Arial"/>
                <w:szCs w:val="20"/>
              </w:rPr>
              <w:br/>
            </w:r>
            <w:r w:rsidR="00E14CA2" w:rsidRPr="00E14CA2">
              <w:rPr>
                <w:rFonts w:cs="Arial"/>
                <w:szCs w:val="20"/>
              </w:rPr>
              <w:t>Grade Entry &amp; Submission</w:t>
            </w:r>
          </w:p>
        </w:tc>
        <w:tc>
          <w:tcPr>
            <w:tcW w:w="2216" w:type="dxa"/>
          </w:tcPr>
          <w:p w14:paraId="47494667" w14:textId="3AFC748A" w:rsidR="006673FF" w:rsidRDefault="00E14CA2">
            <w:pPr>
              <w:rPr>
                <w:rFonts w:cs="Arial"/>
                <w:szCs w:val="20"/>
                <w:lang w:val="en-PH"/>
              </w:rPr>
            </w:pPr>
            <w:r w:rsidRPr="00E14CA2">
              <w:rPr>
                <w:rFonts w:cs="Arial"/>
                <w:szCs w:val="20"/>
              </w:rPr>
              <w:t>Teacher inputs quarterly student grades into the grade sheet and submits for approval.</w:t>
            </w:r>
          </w:p>
        </w:tc>
        <w:tc>
          <w:tcPr>
            <w:tcW w:w="2318" w:type="dxa"/>
          </w:tcPr>
          <w:p w14:paraId="611EAF50" w14:textId="11E53F94" w:rsidR="006673FF" w:rsidRDefault="00E14CA2">
            <w:pPr>
              <w:rPr>
                <w:rFonts w:cs="Arial"/>
                <w:sz w:val="18"/>
                <w:szCs w:val="18"/>
                <w:lang w:val="en-PH"/>
              </w:rPr>
            </w:pPr>
            <w:r w:rsidRPr="00E14CA2">
              <w:rPr>
                <w:rFonts w:cs="Arial"/>
                <w:sz w:val="18"/>
                <w:szCs w:val="18"/>
              </w:rPr>
              <w:t>Grades are stored, and a grade change/submission request is queued for Admin review.</w:t>
            </w:r>
          </w:p>
        </w:tc>
        <w:tc>
          <w:tcPr>
            <w:tcW w:w="2071" w:type="dxa"/>
          </w:tcPr>
          <w:p w14:paraId="71387E5B" w14:textId="77777777" w:rsidR="006673FF" w:rsidRDefault="006673FF">
            <w:pPr>
              <w:rPr>
                <w:rFonts w:cs="Arial"/>
                <w:szCs w:val="20"/>
                <w:lang w:val="en-PH"/>
              </w:rPr>
            </w:pPr>
          </w:p>
          <w:p w14:paraId="1F545149" w14:textId="77777777" w:rsidR="006673FF" w:rsidRDefault="00F05E7E">
            <w:pPr>
              <w:rPr>
                <w:rFonts w:cs="Arial"/>
                <w:szCs w:val="20"/>
                <w:lang w:val="en-PH"/>
              </w:rPr>
            </w:pPr>
            <w:r>
              <w:rPr>
                <w:rFonts w:eastAsia="SimSun" w:cs="Arial"/>
                <w:szCs w:val="20"/>
              </w:rPr>
              <w:t>☐</w:t>
            </w:r>
            <w:r>
              <w:rPr>
                <w:rFonts w:eastAsia="SimSun" w:cs="Arial"/>
                <w:szCs w:val="20"/>
              </w:rPr>
              <w:t xml:space="preserve"> Pass ☐ Fail</w:t>
            </w:r>
          </w:p>
        </w:tc>
      </w:tr>
      <w:tr w:rsidR="006673FF" w14:paraId="5D508481" w14:textId="77777777">
        <w:trPr>
          <w:trHeight w:val="868"/>
        </w:trPr>
        <w:tc>
          <w:tcPr>
            <w:tcW w:w="1595" w:type="dxa"/>
          </w:tcPr>
          <w:p w14:paraId="40CD2C57" w14:textId="77777777" w:rsidR="006673FF" w:rsidRDefault="00F05E7E">
            <w:pPr>
              <w:rPr>
                <w:rFonts w:eastAsia="SimSun" w:cs="Arial"/>
                <w:sz w:val="24"/>
                <w:szCs w:val="24"/>
              </w:rPr>
            </w:pPr>
            <w:r>
              <w:rPr>
                <w:rFonts w:eastAsia="SimSun" w:cs="Arial"/>
                <w:sz w:val="24"/>
                <w:szCs w:val="24"/>
              </w:rPr>
              <w:t>SAT-010</w:t>
            </w:r>
          </w:p>
        </w:tc>
        <w:tc>
          <w:tcPr>
            <w:tcW w:w="2038" w:type="dxa"/>
          </w:tcPr>
          <w:p w14:paraId="1A2ACAEB" w14:textId="5F050506" w:rsidR="006673FF" w:rsidRDefault="00F05E7E">
            <w:pPr>
              <w:rPr>
                <w:rFonts w:cs="Arial"/>
                <w:szCs w:val="20"/>
                <w:lang w:val="en-PH"/>
              </w:rPr>
            </w:pPr>
            <w:r>
              <w:rPr>
                <w:rFonts w:eastAsia="SimSun" w:cs="Arial"/>
                <w:szCs w:val="20"/>
              </w:rPr>
              <w:br/>
            </w:r>
            <w:r w:rsidR="00E14CA2" w:rsidRPr="00E14CA2">
              <w:rPr>
                <w:rFonts w:cs="Arial"/>
                <w:szCs w:val="20"/>
              </w:rPr>
              <w:t>Grade Review &amp; Approval</w:t>
            </w:r>
          </w:p>
        </w:tc>
        <w:tc>
          <w:tcPr>
            <w:tcW w:w="2216" w:type="dxa"/>
          </w:tcPr>
          <w:p w14:paraId="76B758FB" w14:textId="27C1AF69" w:rsidR="006673FF" w:rsidRDefault="00E14CA2">
            <w:pPr>
              <w:rPr>
                <w:rFonts w:cs="Arial"/>
                <w:szCs w:val="20"/>
                <w:lang w:val="en-PH"/>
              </w:rPr>
            </w:pPr>
            <w:r w:rsidRPr="00E14CA2">
              <w:rPr>
                <w:rFonts w:cs="Arial"/>
                <w:szCs w:val="20"/>
              </w:rPr>
              <w:t>Admin reviews pending grade submission requests and clicks Approve.</w:t>
            </w:r>
          </w:p>
        </w:tc>
        <w:tc>
          <w:tcPr>
            <w:tcW w:w="2318" w:type="dxa"/>
          </w:tcPr>
          <w:p w14:paraId="72DD9D8D" w14:textId="17D3156A" w:rsidR="006673FF" w:rsidRDefault="00E14CA2">
            <w:pPr>
              <w:rPr>
                <w:rFonts w:cs="Arial"/>
                <w:sz w:val="18"/>
                <w:szCs w:val="18"/>
                <w:lang w:val="en-PH"/>
              </w:rPr>
            </w:pPr>
            <w:r w:rsidRPr="00E14CA2">
              <w:rPr>
                <w:rFonts w:cs="Arial"/>
                <w:sz w:val="18"/>
                <w:szCs w:val="18"/>
              </w:rPr>
              <w:t>Grades are officially locked and updated in the permanent academic records.</w:t>
            </w:r>
          </w:p>
        </w:tc>
        <w:tc>
          <w:tcPr>
            <w:tcW w:w="2071" w:type="dxa"/>
          </w:tcPr>
          <w:p w14:paraId="3AF21A8A" w14:textId="77777777" w:rsidR="006673FF" w:rsidRDefault="006673FF">
            <w:pPr>
              <w:rPr>
                <w:rFonts w:cs="Arial"/>
                <w:szCs w:val="20"/>
                <w:lang w:val="en-PH"/>
              </w:rPr>
            </w:pPr>
          </w:p>
          <w:p w14:paraId="74F104C2" w14:textId="77777777" w:rsidR="006673FF" w:rsidRDefault="00F05E7E">
            <w:pPr>
              <w:rPr>
                <w:rFonts w:cs="Arial"/>
                <w:szCs w:val="20"/>
                <w:lang w:val="en-PH"/>
              </w:rPr>
            </w:pPr>
            <w:r>
              <w:rPr>
                <w:rFonts w:eastAsia="SimSun" w:cs="Arial"/>
                <w:szCs w:val="20"/>
              </w:rPr>
              <w:t>☐</w:t>
            </w:r>
            <w:r>
              <w:rPr>
                <w:rFonts w:eastAsia="SimSun" w:cs="Arial"/>
                <w:szCs w:val="20"/>
              </w:rPr>
              <w:t xml:space="preserve"> Pass ☐ Fail</w:t>
            </w:r>
          </w:p>
        </w:tc>
      </w:tr>
      <w:tr w:rsidR="006673FF" w14:paraId="161193E7" w14:textId="77777777">
        <w:trPr>
          <w:trHeight w:val="1098"/>
        </w:trPr>
        <w:tc>
          <w:tcPr>
            <w:tcW w:w="1595" w:type="dxa"/>
          </w:tcPr>
          <w:p w14:paraId="74F836C8" w14:textId="77777777" w:rsidR="006673FF" w:rsidRDefault="00F05E7E">
            <w:pPr>
              <w:rPr>
                <w:rFonts w:eastAsia="SimSun" w:cs="Arial"/>
                <w:sz w:val="24"/>
                <w:szCs w:val="24"/>
              </w:rPr>
            </w:pPr>
            <w:r>
              <w:rPr>
                <w:rFonts w:eastAsia="SimSun" w:cs="Arial"/>
                <w:sz w:val="24"/>
                <w:szCs w:val="24"/>
              </w:rPr>
              <w:t>SAT-011</w:t>
            </w:r>
          </w:p>
        </w:tc>
        <w:tc>
          <w:tcPr>
            <w:tcW w:w="2038" w:type="dxa"/>
          </w:tcPr>
          <w:p w14:paraId="715A8267" w14:textId="44F3CB67" w:rsidR="006673FF" w:rsidRDefault="00F05E7E">
            <w:pPr>
              <w:rPr>
                <w:rFonts w:cs="Arial"/>
                <w:szCs w:val="20"/>
                <w:lang w:val="en-PH"/>
              </w:rPr>
            </w:pPr>
            <w:r>
              <w:rPr>
                <w:rFonts w:eastAsia="SimSun" w:cs="Arial"/>
                <w:szCs w:val="20"/>
              </w:rPr>
              <w:br/>
            </w:r>
            <w:r w:rsidR="00E14CA2" w:rsidRPr="00E14CA2">
              <w:rPr>
                <w:rFonts w:cs="Arial"/>
                <w:szCs w:val="20"/>
              </w:rPr>
              <w:t>Student Attendance Marking</w:t>
            </w:r>
          </w:p>
        </w:tc>
        <w:tc>
          <w:tcPr>
            <w:tcW w:w="2216" w:type="dxa"/>
          </w:tcPr>
          <w:p w14:paraId="38498B0D" w14:textId="4A7C992E" w:rsidR="006673FF" w:rsidRDefault="00E14CA2">
            <w:pPr>
              <w:rPr>
                <w:rFonts w:cs="Arial"/>
                <w:szCs w:val="20"/>
                <w:lang w:val="en-PH"/>
              </w:rPr>
            </w:pPr>
            <w:r w:rsidRPr="00E14CA2">
              <w:rPr>
                <w:rFonts w:cs="Arial"/>
                <w:szCs w:val="20"/>
              </w:rPr>
              <w:t>Teacher selects a class section and marks daily student attendance (Present, Late, Absent).</w:t>
            </w:r>
          </w:p>
        </w:tc>
        <w:tc>
          <w:tcPr>
            <w:tcW w:w="2318" w:type="dxa"/>
          </w:tcPr>
          <w:p w14:paraId="78683F45" w14:textId="685BB511" w:rsidR="006673FF" w:rsidRDefault="00F05E7E">
            <w:pPr>
              <w:rPr>
                <w:rFonts w:cs="Arial"/>
                <w:sz w:val="18"/>
                <w:szCs w:val="18"/>
                <w:lang w:val="en-PH"/>
              </w:rPr>
            </w:pPr>
            <w:r>
              <w:rPr>
                <w:rFonts w:eastAsia="SimSun" w:cs="Arial"/>
                <w:sz w:val="18"/>
                <w:szCs w:val="18"/>
              </w:rPr>
              <w:t>.</w:t>
            </w:r>
            <w:r w:rsidR="00E14CA2" w:rsidRPr="00E14CA2">
              <w:t xml:space="preserve"> </w:t>
            </w:r>
            <w:r w:rsidR="00E14CA2" w:rsidRPr="00E14CA2">
              <w:rPr>
                <w:rFonts w:eastAsia="SimSun" w:cs="Arial"/>
                <w:sz w:val="18"/>
                <w:szCs w:val="18"/>
              </w:rPr>
              <w:t>Attendance records are updated and reflected on the student's attendance summary.</w:t>
            </w:r>
          </w:p>
        </w:tc>
        <w:tc>
          <w:tcPr>
            <w:tcW w:w="2071" w:type="dxa"/>
          </w:tcPr>
          <w:p w14:paraId="52503A31" w14:textId="77777777" w:rsidR="006673FF" w:rsidRDefault="006673FF">
            <w:pPr>
              <w:rPr>
                <w:rFonts w:cs="Arial"/>
                <w:szCs w:val="20"/>
                <w:lang w:val="en-PH"/>
              </w:rPr>
            </w:pPr>
          </w:p>
          <w:p w14:paraId="6AD55B04" w14:textId="77777777" w:rsidR="006673FF" w:rsidRDefault="00F05E7E">
            <w:pPr>
              <w:rPr>
                <w:rFonts w:cs="Arial"/>
                <w:szCs w:val="20"/>
                <w:lang w:val="en-PH"/>
              </w:rPr>
            </w:pPr>
            <w:r>
              <w:rPr>
                <w:rFonts w:eastAsia="SimSun" w:cs="Arial"/>
                <w:szCs w:val="20"/>
              </w:rPr>
              <w:t>☐</w:t>
            </w:r>
            <w:r>
              <w:rPr>
                <w:rFonts w:eastAsia="SimSun" w:cs="Arial"/>
                <w:szCs w:val="20"/>
              </w:rPr>
              <w:t xml:space="preserve"> Pass ☐ Fail</w:t>
            </w:r>
          </w:p>
        </w:tc>
      </w:tr>
      <w:tr w:rsidR="006673FF" w14:paraId="19EE9000" w14:textId="77777777">
        <w:trPr>
          <w:trHeight w:val="1068"/>
        </w:trPr>
        <w:tc>
          <w:tcPr>
            <w:tcW w:w="1595" w:type="dxa"/>
          </w:tcPr>
          <w:p w14:paraId="3B63CAAD" w14:textId="77777777" w:rsidR="006673FF" w:rsidRDefault="00F05E7E">
            <w:pPr>
              <w:rPr>
                <w:rFonts w:eastAsia="SimSun" w:cs="Arial"/>
                <w:sz w:val="24"/>
                <w:szCs w:val="24"/>
              </w:rPr>
            </w:pPr>
            <w:r>
              <w:rPr>
                <w:rFonts w:eastAsia="SimSun" w:cs="Arial"/>
                <w:sz w:val="24"/>
                <w:szCs w:val="24"/>
              </w:rPr>
              <w:t>SAT-012</w:t>
            </w:r>
          </w:p>
        </w:tc>
        <w:tc>
          <w:tcPr>
            <w:tcW w:w="2038" w:type="dxa"/>
          </w:tcPr>
          <w:p w14:paraId="7E632CCE" w14:textId="6D19AA80" w:rsidR="006673FF" w:rsidRDefault="00F05E7E">
            <w:pPr>
              <w:rPr>
                <w:rFonts w:cs="Arial"/>
                <w:szCs w:val="20"/>
                <w:lang w:val="en-PH"/>
              </w:rPr>
            </w:pPr>
            <w:r>
              <w:rPr>
                <w:rFonts w:eastAsia="SimSun" w:cs="Arial"/>
                <w:szCs w:val="20"/>
              </w:rPr>
              <w:br/>
            </w:r>
            <w:r w:rsidR="00E14CA2" w:rsidRPr="00E14CA2">
              <w:rPr>
                <w:rFonts w:cs="Arial"/>
                <w:szCs w:val="20"/>
              </w:rPr>
              <w:t>Payment &amp; Fee Tracking</w:t>
            </w:r>
          </w:p>
        </w:tc>
        <w:tc>
          <w:tcPr>
            <w:tcW w:w="2216" w:type="dxa"/>
          </w:tcPr>
          <w:p w14:paraId="3DBAD27F" w14:textId="2A996C9D" w:rsidR="006673FF" w:rsidRDefault="00F05E7E">
            <w:pPr>
              <w:rPr>
                <w:rFonts w:cs="Arial"/>
                <w:szCs w:val="20"/>
                <w:lang w:val="en-PH"/>
              </w:rPr>
            </w:pPr>
            <w:r>
              <w:rPr>
                <w:rFonts w:eastAsia="SimSun" w:cs="Arial"/>
                <w:szCs w:val="20"/>
              </w:rPr>
              <w:t>.</w:t>
            </w:r>
            <w:r w:rsidR="00E14CA2" w:rsidRPr="00E14CA2">
              <w:t xml:space="preserve"> </w:t>
            </w:r>
            <w:r w:rsidR="00E14CA2" w:rsidRPr="00E14CA2">
              <w:rPr>
                <w:rFonts w:eastAsia="SimSun" w:cs="Arial"/>
                <w:szCs w:val="20"/>
              </w:rPr>
              <w:t>Accounting updates student tuition payment status or records transactions.</w:t>
            </w:r>
          </w:p>
        </w:tc>
        <w:tc>
          <w:tcPr>
            <w:tcW w:w="2318" w:type="dxa"/>
          </w:tcPr>
          <w:p w14:paraId="432A2F1F" w14:textId="76C4B6D4" w:rsidR="006673FF" w:rsidRDefault="00E14CA2">
            <w:pPr>
              <w:rPr>
                <w:rFonts w:cs="Arial"/>
                <w:sz w:val="18"/>
                <w:szCs w:val="18"/>
                <w:lang w:val="en-PH"/>
              </w:rPr>
            </w:pPr>
            <w:r w:rsidRPr="00E14CA2">
              <w:rPr>
                <w:rFonts w:cs="Arial"/>
                <w:sz w:val="18"/>
                <w:szCs w:val="18"/>
              </w:rPr>
              <w:t>Fee ledger updates and student payment status reflects on the accounting dashboard.</w:t>
            </w:r>
          </w:p>
        </w:tc>
        <w:tc>
          <w:tcPr>
            <w:tcW w:w="2071" w:type="dxa"/>
          </w:tcPr>
          <w:p w14:paraId="445EA20F" w14:textId="77777777" w:rsidR="006673FF" w:rsidRDefault="006673FF">
            <w:pPr>
              <w:rPr>
                <w:rFonts w:cs="Arial"/>
                <w:szCs w:val="20"/>
                <w:lang w:val="en-PH"/>
              </w:rPr>
            </w:pPr>
          </w:p>
          <w:p w14:paraId="7D7C0591" w14:textId="77777777" w:rsidR="006673FF" w:rsidRDefault="00F05E7E">
            <w:pPr>
              <w:rPr>
                <w:rFonts w:cs="Arial"/>
                <w:szCs w:val="20"/>
                <w:lang w:val="en-PH"/>
              </w:rPr>
            </w:pPr>
            <w:r>
              <w:rPr>
                <w:rFonts w:eastAsia="SimSun" w:cs="Arial"/>
                <w:szCs w:val="20"/>
              </w:rPr>
              <w:t>☐</w:t>
            </w:r>
            <w:r>
              <w:rPr>
                <w:rFonts w:eastAsia="SimSun" w:cs="Arial"/>
                <w:szCs w:val="20"/>
              </w:rPr>
              <w:t xml:space="preserve"> Pass ☐ Fail</w:t>
            </w:r>
          </w:p>
        </w:tc>
      </w:tr>
      <w:tr w:rsidR="006673FF" w14:paraId="34F56BAE" w14:textId="77777777">
        <w:trPr>
          <w:trHeight w:val="1476"/>
        </w:trPr>
        <w:tc>
          <w:tcPr>
            <w:tcW w:w="1595" w:type="dxa"/>
          </w:tcPr>
          <w:p w14:paraId="70172172" w14:textId="0BE74100" w:rsidR="006673FF" w:rsidRDefault="00F05E7E">
            <w:pPr>
              <w:rPr>
                <w:rFonts w:eastAsia="SimSun" w:cs="Arial"/>
                <w:sz w:val="24"/>
                <w:szCs w:val="24"/>
              </w:rPr>
            </w:pPr>
            <w:r>
              <w:rPr>
                <w:rFonts w:eastAsia="SimSun" w:cs="Arial"/>
                <w:sz w:val="24"/>
                <w:szCs w:val="24"/>
              </w:rPr>
              <w:t>SAT-01</w:t>
            </w:r>
            <w:r w:rsidR="00E14CA2">
              <w:rPr>
                <w:rFonts w:eastAsia="SimSun" w:cs="Arial"/>
                <w:sz w:val="24"/>
                <w:szCs w:val="24"/>
              </w:rPr>
              <w:t>3</w:t>
            </w:r>
          </w:p>
        </w:tc>
        <w:tc>
          <w:tcPr>
            <w:tcW w:w="2038" w:type="dxa"/>
          </w:tcPr>
          <w:p w14:paraId="426AFD43" w14:textId="12681288" w:rsidR="006673FF" w:rsidRPr="00E14CA2" w:rsidRDefault="00F05E7E">
            <w:pPr>
              <w:rPr>
                <w:rFonts w:cs="Arial"/>
                <w:szCs w:val="20"/>
                <w:lang w:val="en-PH"/>
              </w:rPr>
            </w:pPr>
            <w:r>
              <w:rPr>
                <w:rFonts w:eastAsia="SimSun" w:cs="Arial"/>
                <w:szCs w:val="20"/>
              </w:rPr>
              <w:br/>
            </w:r>
            <w:r w:rsidR="00E14CA2" w:rsidRPr="00E14CA2">
              <w:rPr>
                <w:rFonts w:cs="Arial"/>
                <w:szCs w:val="20"/>
              </w:rPr>
              <w:t>Report Card Generation</w:t>
            </w:r>
          </w:p>
        </w:tc>
        <w:tc>
          <w:tcPr>
            <w:tcW w:w="2216" w:type="dxa"/>
          </w:tcPr>
          <w:p w14:paraId="1D82CE15" w14:textId="69A5662C" w:rsidR="006673FF" w:rsidRDefault="009D2C3A">
            <w:pPr>
              <w:rPr>
                <w:rFonts w:cs="Arial"/>
                <w:szCs w:val="20"/>
                <w:lang w:val="en-PH"/>
              </w:rPr>
            </w:pPr>
            <w:r w:rsidRPr="009D2C3A">
              <w:rPr>
                <w:rFonts w:cs="Arial"/>
                <w:szCs w:val="20"/>
              </w:rPr>
              <w:t>Student or Admin views and downloads the official quarterly/final academic report card.</w:t>
            </w:r>
          </w:p>
        </w:tc>
        <w:tc>
          <w:tcPr>
            <w:tcW w:w="2318" w:type="dxa"/>
          </w:tcPr>
          <w:p w14:paraId="3E28ADD5" w14:textId="3329555C" w:rsidR="006673FF" w:rsidRDefault="009D2C3A">
            <w:pPr>
              <w:rPr>
                <w:rFonts w:cs="Arial"/>
                <w:sz w:val="18"/>
                <w:szCs w:val="18"/>
                <w:lang w:val="en-PH"/>
              </w:rPr>
            </w:pPr>
            <w:r w:rsidRPr="009D2C3A">
              <w:rPr>
                <w:rFonts w:cs="Arial"/>
                <w:sz w:val="18"/>
                <w:szCs w:val="18"/>
              </w:rPr>
              <w:t>System accurately calculates GPA/grades and renders a printable report card format.</w:t>
            </w:r>
          </w:p>
        </w:tc>
        <w:tc>
          <w:tcPr>
            <w:tcW w:w="2071" w:type="dxa"/>
          </w:tcPr>
          <w:p w14:paraId="39A192AE" w14:textId="77777777" w:rsidR="006673FF" w:rsidRDefault="006673FF">
            <w:pPr>
              <w:rPr>
                <w:rFonts w:cs="Arial"/>
                <w:szCs w:val="20"/>
                <w:lang w:val="en-PH"/>
              </w:rPr>
            </w:pPr>
          </w:p>
          <w:p w14:paraId="0684EFF0" w14:textId="77777777" w:rsidR="006673FF" w:rsidRDefault="00F05E7E">
            <w:pPr>
              <w:rPr>
                <w:rFonts w:cs="Arial"/>
                <w:szCs w:val="20"/>
                <w:lang w:val="en-PH"/>
              </w:rPr>
            </w:pPr>
            <w:r>
              <w:rPr>
                <w:rFonts w:eastAsia="SimSun" w:cs="Arial"/>
                <w:szCs w:val="20"/>
              </w:rPr>
              <w:t>☐</w:t>
            </w:r>
            <w:r>
              <w:rPr>
                <w:rFonts w:eastAsia="SimSun" w:cs="Arial"/>
                <w:szCs w:val="20"/>
              </w:rPr>
              <w:t xml:space="preserve"> Pass ☐ Fail</w:t>
            </w:r>
          </w:p>
        </w:tc>
      </w:tr>
      <w:tr w:rsidR="006673FF" w14:paraId="2428D4CF" w14:textId="77777777">
        <w:trPr>
          <w:trHeight w:val="1481"/>
        </w:trPr>
        <w:tc>
          <w:tcPr>
            <w:tcW w:w="1595" w:type="dxa"/>
          </w:tcPr>
          <w:p w14:paraId="4630D378" w14:textId="656CB804" w:rsidR="006673FF" w:rsidRDefault="00F05E7E">
            <w:pPr>
              <w:rPr>
                <w:rFonts w:eastAsia="SimSun" w:cs="Arial"/>
                <w:sz w:val="24"/>
                <w:szCs w:val="24"/>
              </w:rPr>
            </w:pPr>
            <w:r>
              <w:rPr>
                <w:rFonts w:eastAsia="SimSun" w:cs="Arial"/>
                <w:sz w:val="24"/>
                <w:szCs w:val="24"/>
              </w:rPr>
              <w:t>SAT-01</w:t>
            </w:r>
            <w:r w:rsidR="00E14CA2">
              <w:rPr>
                <w:rFonts w:eastAsia="SimSun" w:cs="Arial"/>
                <w:sz w:val="24"/>
                <w:szCs w:val="24"/>
              </w:rPr>
              <w:t>4</w:t>
            </w:r>
          </w:p>
        </w:tc>
        <w:tc>
          <w:tcPr>
            <w:tcW w:w="2038" w:type="dxa"/>
          </w:tcPr>
          <w:p w14:paraId="5A2D7397" w14:textId="28E4C613" w:rsidR="006673FF" w:rsidRDefault="00F05E7E">
            <w:pPr>
              <w:rPr>
                <w:rFonts w:cs="Arial"/>
                <w:szCs w:val="20"/>
                <w:lang w:val="en-PH"/>
              </w:rPr>
            </w:pPr>
            <w:r>
              <w:rPr>
                <w:rFonts w:eastAsia="SimSun" w:cs="Arial"/>
                <w:szCs w:val="20"/>
              </w:rPr>
              <w:br/>
            </w:r>
            <w:r w:rsidR="009D2C3A" w:rsidRPr="009D2C3A">
              <w:rPr>
                <w:rFonts w:eastAsia="SimSun" w:cs="Arial"/>
                <w:szCs w:val="20"/>
              </w:rPr>
              <w:t>Audit Logging</w:t>
            </w:r>
            <w:r>
              <w:rPr>
                <w:rFonts w:eastAsia="SimSun" w:cs="Arial"/>
                <w:szCs w:val="20"/>
              </w:rPr>
              <w:br/>
            </w:r>
          </w:p>
        </w:tc>
        <w:tc>
          <w:tcPr>
            <w:tcW w:w="2216" w:type="dxa"/>
          </w:tcPr>
          <w:p w14:paraId="1CB84F42" w14:textId="6B75A11A" w:rsidR="006673FF" w:rsidRDefault="009D2C3A">
            <w:pPr>
              <w:rPr>
                <w:rFonts w:cs="Arial"/>
                <w:szCs w:val="20"/>
                <w:lang w:val="en-PH"/>
              </w:rPr>
            </w:pPr>
            <w:r w:rsidRPr="009D2C3A">
              <w:rPr>
                <w:rFonts w:cs="Arial"/>
                <w:szCs w:val="20"/>
              </w:rPr>
              <w:t>Perform administrative actions (e.g., archiving accounts, approving grades).</w:t>
            </w:r>
          </w:p>
        </w:tc>
        <w:tc>
          <w:tcPr>
            <w:tcW w:w="2318" w:type="dxa"/>
          </w:tcPr>
          <w:p w14:paraId="65C563ED" w14:textId="4D535B45" w:rsidR="006673FF" w:rsidRDefault="00F05E7E">
            <w:pPr>
              <w:rPr>
                <w:rFonts w:cs="Arial"/>
                <w:sz w:val="18"/>
                <w:szCs w:val="18"/>
                <w:lang w:val="en-PH"/>
              </w:rPr>
            </w:pPr>
            <w:r>
              <w:rPr>
                <w:rFonts w:eastAsia="SimSun" w:cs="Arial"/>
                <w:sz w:val="18"/>
                <w:szCs w:val="18"/>
              </w:rPr>
              <w:t>.</w:t>
            </w:r>
            <w:r w:rsidR="009D2C3A" w:rsidRPr="009D2C3A">
              <w:t xml:space="preserve"> </w:t>
            </w:r>
            <w:r w:rsidR="009D2C3A" w:rsidRPr="009D2C3A">
              <w:rPr>
                <w:rFonts w:eastAsia="SimSun" w:cs="Arial"/>
                <w:sz w:val="18"/>
                <w:szCs w:val="18"/>
              </w:rPr>
              <w:t>Action details, timestamp, and user ID are recorded in the audit logs table.</w:t>
            </w:r>
          </w:p>
        </w:tc>
        <w:tc>
          <w:tcPr>
            <w:tcW w:w="2071" w:type="dxa"/>
          </w:tcPr>
          <w:p w14:paraId="609769D7" w14:textId="77777777" w:rsidR="006673FF" w:rsidRDefault="006673FF">
            <w:pPr>
              <w:rPr>
                <w:rFonts w:cs="Arial"/>
                <w:szCs w:val="20"/>
                <w:lang w:val="en-PH"/>
              </w:rPr>
            </w:pPr>
          </w:p>
          <w:p w14:paraId="2BC448C7" w14:textId="77777777" w:rsidR="006673FF" w:rsidRDefault="00F05E7E">
            <w:pPr>
              <w:rPr>
                <w:rFonts w:cs="Arial"/>
                <w:szCs w:val="20"/>
                <w:lang w:val="en-PH"/>
              </w:rPr>
            </w:pPr>
            <w:r>
              <w:rPr>
                <w:rFonts w:eastAsia="SimSun" w:cs="Arial"/>
                <w:szCs w:val="20"/>
              </w:rPr>
              <w:t>☐</w:t>
            </w:r>
            <w:r>
              <w:rPr>
                <w:rFonts w:eastAsia="SimSun" w:cs="Arial"/>
                <w:szCs w:val="20"/>
              </w:rPr>
              <w:t xml:space="preserve"> Pass ☐ Fail</w:t>
            </w:r>
          </w:p>
        </w:tc>
      </w:tr>
      <w:tr w:rsidR="006673FF" w14:paraId="114D2682" w14:textId="77777777">
        <w:trPr>
          <w:trHeight w:val="1651"/>
        </w:trPr>
        <w:tc>
          <w:tcPr>
            <w:tcW w:w="1595" w:type="dxa"/>
          </w:tcPr>
          <w:p w14:paraId="4D78CCDC" w14:textId="6D0A4A92" w:rsidR="006673FF" w:rsidRDefault="00F05E7E">
            <w:pPr>
              <w:rPr>
                <w:rFonts w:eastAsia="SimSun" w:cs="Arial"/>
                <w:sz w:val="24"/>
                <w:szCs w:val="24"/>
                <w:lang w:val="en-PH"/>
              </w:rPr>
            </w:pPr>
            <w:r>
              <w:rPr>
                <w:rFonts w:eastAsia="SimSun" w:cs="Arial"/>
                <w:sz w:val="24"/>
                <w:szCs w:val="24"/>
              </w:rPr>
              <w:lastRenderedPageBreak/>
              <w:t>SAT-01</w:t>
            </w:r>
            <w:r w:rsidR="00E14CA2">
              <w:rPr>
                <w:rFonts w:eastAsia="SimSun" w:cs="Arial"/>
                <w:sz w:val="24"/>
                <w:szCs w:val="24"/>
              </w:rPr>
              <w:t>5</w:t>
            </w:r>
          </w:p>
        </w:tc>
        <w:tc>
          <w:tcPr>
            <w:tcW w:w="2038" w:type="dxa"/>
          </w:tcPr>
          <w:p w14:paraId="2E57EE96" w14:textId="62CAA3A5" w:rsidR="006673FF" w:rsidRDefault="00F05E7E">
            <w:pPr>
              <w:rPr>
                <w:rFonts w:eastAsia="SimSun" w:cs="Arial"/>
                <w:szCs w:val="20"/>
              </w:rPr>
            </w:pPr>
            <w:r>
              <w:rPr>
                <w:rFonts w:eastAsia="SimSun" w:cs="Arial"/>
                <w:szCs w:val="20"/>
              </w:rPr>
              <w:br/>
            </w:r>
            <w:r w:rsidR="009D2C3A" w:rsidRPr="009D2C3A">
              <w:rPr>
                <w:rFonts w:eastAsia="SimSun" w:cs="Arial"/>
                <w:szCs w:val="20"/>
              </w:rPr>
              <w:t>Data Persistence</w:t>
            </w:r>
            <w:r>
              <w:rPr>
                <w:rFonts w:eastAsia="SimSun" w:cs="Arial"/>
                <w:szCs w:val="20"/>
              </w:rPr>
              <w:br/>
            </w:r>
          </w:p>
        </w:tc>
        <w:tc>
          <w:tcPr>
            <w:tcW w:w="2216" w:type="dxa"/>
          </w:tcPr>
          <w:p w14:paraId="7E68C216" w14:textId="56CA8D08" w:rsidR="006673FF" w:rsidRDefault="009D2C3A">
            <w:pPr>
              <w:rPr>
                <w:rFonts w:cs="Arial"/>
                <w:szCs w:val="20"/>
                <w:lang w:val="en-PH"/>
              </w:rPr>
            </w:pPr>
            <w:r w:rsidRPr="009D2C3A">
              <w:rPr>
                <w:rFonts w:cs="Arial"/>
                <w:szCs w:val="20"/>
              </w:rPr>
              <w:t>Submit grades or update student profiles, then refresh the browser page.</w:t>
            </w:r>
          </w:p>
        </w:tc>
        <w:tc>
          <w:tcPr>
            <w:tcW w:w="2318" w:type="dxa"/>
          </w:tcPr>
          <w:p w14:paraId="13EABEC8" w14:textId="015C3E68" w:rsidR="006673FF" w:rsidRDefault="00F05E7E">
            <w:pPr>
              <w:rPr>
                <w:rFonts w:cs="Arial"/>
                <w:sz w:val="18"/>
                <w:szCs w:val="18"/>
                <w:lang w:val="en-PH"/>
              </w:rPr>
            </w:pPr>
            <w:r>
              <w:rPr>
                <w:rFonts w:eastAsia="SimSun" w:cs="Arial"/>
                <w:sz w:val="18"/>
                <w:szCs w:val="18"/>
              </w:rPr>
              <w:t>.</w:t>
            </w:r>
            <w:r w:rsidR="009D2C3A" w:rsidRPr="009D2C3A">
              <w:t xml:space="preserve"> </w:t>
            </w:r>
            <w:r w:rsidR="009D2C3A" w:rsidRPr="009D2C3A">
              <w:rPr>
                <w:rFonts w:eastAsia="SimSun" w:cs="Arial"/>
                <w:sz w:val="18"/>
                <w:szCs w:val="18"/>
              </w:rPr>
              <w:t>All submitted data remains correctly stored and rendered without loss.</w:t>
            </w:r>
          </w:p>
        </w:tc>
        <w:tc>
          <w:tcPr>
            <w:tcW w:w="2071" w:type="dxa"/>
          </w:tcPr>
          <w:p w14:paraId="2FA5AAA4" w14:textId="77777777" w:rsidR="006673FF" w:rsidRDefault="006673FF">
            <w:pPr>
              <w:rPr>
                <w:rFonts w:cs="Arial"/>
                <w:szCs w:val="20"/>
                <w:lang w:val="en-PH"/>
              </w:rPr>
            </w:pPr>
          </w:p>
          <w:p w14:paraId="019020F6" w14:textId="77777777" w:rsidR="006673FF" w:rsidRDefault="00F05E7E">
            <w:pPr>
              <w:rPr>
                <w:rFonts w:cs="Arial"/>
                <w:szCs w:val="20"/>
                <w:lang w:val="en-PH"/>
              </w:rPr>
            </w:pPr>
            <w:r>
              <w:rPr>
                <w:rFonts w:eastAsia="SimSun" w:cs="Arial"/>
                <w:szCs w:val="20"/>
              </w:rPr>
              <w:t>☐</w:t>
            </w:r>
            <w:r>
              <w:rPr>
                <w:rFonts w:eastAsia="SimSun" w:cs="Arial"/>
                <w:szCs w:val="20"/>
              </w:rPr>
              <w:t xml:space="preserve"> Pass ☐ Fail</w:t>
            </w:r>
          </w:p>
        </w:tc>
      </w:tr>
      <w:tr w:rsidR="005D2D97" w14:paraId="3A07EC72" w14:textId="77777777">
        <w:trPr>
          <w:trHeight w:val="1651"/>
        </w:trPr>
        <w:tc>
          <w:tcPr>
            <w:tcW w:w="1595" w:type="dxa"/>
          </w:tcPr>
          <w:p w14:paraId="0B64E66F" w14:textId="6C4C5338" w:rsidR="005D2D97" w:rsidRDefault="00E14CA2">
            <w:pPr>
              <w:rPr>
                <w:rFonts w:eastAsia="SimSun" w:cs="Arial"/>
                <w:sz w:val="24"/>
                <w:szCs w:val="24"/>
              </w:rPr>
            </w:pPr>
            <w:r>
              <w:rPr>
                <w:rFonts w:eastAsia="SimSun" w:cs="Arial"/>
                <w:sz w:val="24"/>
                <w:szCs w:val="24"/>
              </w:rPr>
              <w:t>SAT-01</w:t>
            </w:r>
            <w:r>
              <w:rPr>
                <w:rFonts w:eastAsia="SimSun" w:cs="Arial"/>
                <w:sz w:val="24"/>
                <w:szCs w:val="24"/>
                <w:lang w:val="en-PH"/>
              </w:rPr>
              <w:t>6</w:t>
            </w:r>
          </w:p>
        </w:tc>
        <w:tc>
          <w:tcPr>
            <w:tcW w:w="2038" w:type="dxa"/>
          </w:tcPr>
          <w:p w14:paraId="38E8DF01" w14:textId="7710358C" w:rsidR="005D2D97" w:rsidRDefault="009D2C3A">
            <w:pPr>
              <w:rPr>
                <w:rFonts w:eastAsia="SimSun" w:cs="Arial"/>
                <w:szCs w:val="20"/>
              </w:rPr>
            </w:pPr>
            <w:r w:rsidRPr="009D2C3A">
              <w:rPr>
                <w:rFonts w:eastAsia="SimSun" w:cs="Arial"/>
                <w:szCs w:val="20"/>
              </w:rPr>
              <w:t>Session Maintenance</w:t>
            </w:r>
          </w:p>
        </w:tc>
        <w:tc>
          <w:tcPr>
            <w:tcW w:w="2216" w:type="dxa"/>
          </w:tcPr>
          <w:p w14:paraId="58C0096C" w14:textId="420F8426" w:rsidR="005D2D97" w:rsidRDefault="009D2C3A">
            <w:pPr>
              <w:rPr>
                <w:rFonts w:eastAsia="SimSun" w:cs="Arial"/>
                <w:szCs w:val="20"/>
              </w:rPr>
            </w:pPr>
            <w:r w:rsidRPr="009D2C3A">
              <w:rPr>
                <w:rFonts w:eastAsia="SimSun" w:cs="Arial"/>
                <w:szCs w:val="20"/>
              </w:rPr>
              <w:t>Log in, reload pages, and navigate through navigation routes.</w:t>
            </w:r>
          </w:p>
        </w:tc>
        <w:tc>
          <w:tcPr>
            <w:tcW w:w="2318" w:type="dxa"/>
          </w:tcPr>
          <w:p w14:paraId="5A3648D4" w14:textId="420415DA" w:rsidR="005D2D97" w:rsidRDefault="009D2C3A">
            <w:pPr>
              <w:rPr>
                <w:rFonts w:eastAsia="SimSun" w:cs="Arial"/>
                <w:sz w:val="18"/>
                <w:szCs w:val="18"/>
              </w:rPr>
            </w:pPr>
            <w:r w:rsidRPr="009D2C3A">
              <w:rPr>
                <w:rFonts w:eastAsia="SimSun" w:cs="Arial"/>
                <w:sz w:val="18"/>
                <w:szCs w:val="18"/>
              </w:rPr>
              <w:t>User session/token persists continuously without forcing an unnecessary re-login.</w:t>
            </w:r>
          </w:p>
        </w:tc>
        <w:tc>
          <w:tcPr>
            <w:tcW w:w="2071" w:type="dxa"/>
          </w:tcPr>
          <w:p w14:paraId="6F94C9A0" w14:textId="0E510898" w:rsidR="005D2D97" w:rsidRDefault="00E14CA2">
            <w:pPr>
              <w:rPr>
                <w:rFonts w:cs="Arial"/>
                <w:szCs w:val="20"/>
                <w:lang w:val="en-PH"/>
              </w:rPr>
            </w:pPr>
            <w:r>
              <w:rPr>
                <w:rFonts w:ascii="Segoe UI Symbol" w:eastAsia="SimSun" w:hAnsi="Segoe UI Symbol" w:cs="Segoe UI Symbol"/>
                <w:szCs w:val="20"/>
              </w:rPr>
              <w:t>☐</w:t>
            </w:r>
            <w:r>
              <w:rPr>
                <w:rFonts w:eastAsia="SimSun" w:cs="Arial"/>
                <w:szCs w:val="20"/>
              </w:rPr>
              <w:t xml:space="preserve"> Pass </w:t>
            </w:r>
            <w:r>
              <w:rPr>
                <w:rFonts w:ascii="Segoe UI Symbol" w:eastAsia="SimSun" w:hAnsi="Segoe UI Symbol" w:cs="Segoe UI Symbol"/>
                <w:szCs w:val="20"/>
              </w:rPr>
              <w:t>☐</w:t>
            </w:r>
            <w:r>
              <w:rPr>
                <w:rFonts w:eastAsia="SimSun" w:cs="Arial"/>
                <w:szCs w:val="20"/>
              </w:rPr>
              <w:t xml:space="preserve"> Fail</w:t>
            </w:r>
          </w:p>
        </w:tc>
      </w:tr>
    </w:tbl>
    <w:p w14:paraId="57CAF1FD" w14:textId="77777777" w:rsidR="006673FF" w:rsidRDefault="006673FF">
      <w:pPr>
        <w:rPr>
          <w:lang w:val="en-PH"/>
        </w:rPr>
      </w:pPr>
    </w:p>
    <w:p w14:paraId="1FB2550F" w14:textId="77777777" w:rsidR="006673FF" w:rsidRDefault="00F05E7E">
      <w:pPr>
        <w:pStyle w:val="Heading3"/>
        <w:rPr>
          <w:rFonts w:ascii="Arial" w:hAnsi="Arial" w:cs="Arial" w:hint="default"/>
        </w:rPr>
      </w:pPr>
      <w:r>
        <w:rPr>
          <w:rFonts w:ascii="Arial" w:hAnsi="Arial" w:cs="Arial" w:hint="default"/>
        </w:rPr>
        <w:t>SAT Criteria Overall System</w:t>
      </w:r>
    </w:p>
    <w:p w14:paraId="1775F007" w14:textId="77777777" w:rsidR="006673FF" w:rsidRDefault="00F05E7E">
      <w:pPr>
        <w:rPr>
          <w:rFonts w:eastAsia="SimSun" w:cs="Arial"/>
          <w:szCs w:val="20"/>
        </w:rPr>
      </w:pPr>
      <w:r>
        <w:rPr>
          <w:rFonts w:eastAsia="SimSun" w:cs="Arial"/>
          <w:szCs w:val="20"/>
        </w:rPr>
        <w:t>The system shall be evaluated based on the following criteria:</w:t>
      </w:r>
    </w:p>
    <w:p w14:paraId="2285EC46" w14:textId="77777777" w:rsidR="006673FF" w:rsidRDefault="00F05E7E">
      <w:pPr>
        <w:numPr>
          <w:ilvl w:val="0"/>
          <w:numId w:val="11"/>
        </w:numPr>
        <w:rPr>
          <w:rFonts w:cs="Arial"/>
          <w:szCs w:val="20"/>
        </w:rPr>
      </w:pPr>
      <w:r>
        <w:rPr>
          <w:rStyle w:val="Strong"/>
          <w:rFonts w:cs="Arial"/>
          <w:szCs w:val="20"/>
        </w:rPr>
        <w:t>Functionality</w:t>
      </w:r>
      <w:r>
        <w:rPr>
          <w:rFonts w:cs="Arial"/>
          <w:szCs w:val="20"/>
        </w:rPr>
        <w:t xml:space="preserve"> – All system features perform their intended functions. </w:t>
      </w:r>
    </w:p>
    <w:p w14:paraId="06C607F5" w14:textId="77777777" w:rsidR="006673FF" w:rsidRDefault="00F05E7E">
      <w:pPr>
        <w:numPr>
          <w:ilvl w:val="0"/>
          <w:numId w:val="11"/>
        </w:numPr>
        <w:rPr>
          <w:rFonts w:cs="Arial"/>
          <w:szCs w:val="20"/>
        </w:rPr>
      </w:pPr>
      <w:r>
        <w:rPr>
          <w:rStyle w:val="Strong"/>
          <w:rFonts w:cs="Arial"/>
          <w:szCs w:val="20"/>
        </w:rPr>
        <w:t>Accuracy</w:t>
      </w:r>
      <w:r>
        <w:rPr>
          <w:rFonts w:cs="Arial"/>
          <w:szCs w:val="20"/>
        </w:rPr>
        <w:t xml:space="preserve"> – The system processes and displays data correctly. </w:t>
      </w:r>
    </w:p>
    <w:p w14:paraId="762C0343" w14:textId="77777777" w:rsidR="006673FF" w:rsidRDefault="00F05E7E">
      <w:pPr>
        <w:numPr>
          <w:ilvl w:val="0"/>
          <w:numId w:val="11"/>
        </w:numPr>
        <w:rPr>
          <w:rFonts w:cs="Arial"/>
          <w:szCs w:val="20"/>
        </w:rPr>
      </w:pPr>
      <w:r>
        <w:rPr>
          <w:rStyle w:val="Strong"/>
          <w:rFonts w:cs="Arial"/>
          <w:szCs w:val="20"/>
        </w:rPr>
        <w:t>Usability</w:t>
      </w:r>
      <w:r>
        <w:rPr>
          <w:rFonts w:cs="Arial"/>
          <w:szCs w:val="20"/>
        </w:rPr>
        <w:t xml:space="preserve"> – The system is easy to understand and navigate. </w:t>
      </w:r>
    </w:p>
    <w:p w14:paraId="11862990" w14:textId="77777777" w:rsidR="006673FF" w:rsidRDefault="00F05E7E">
      <w:pPr>
        <w:numPr>
          <w:ilvl w:val="0"/>
          <w:numId w:val="11"/>
        </w:numPr>
        <w:rPr>
          <w:rFonts w:cs="Arial"/>
          <w:szCs w:val="20"/>
        </w:rPr>
      </w:pPr>
      <w:r>
        <w:rPr>
          <w:rStyle w:val="Strong"/>
          <w:rFonts w:cs="Arial"/>
          <w:szCs w:val="20"/>
        </w:rPr>
        <w:t>Reliability</w:t>
      </w:r>
      <w:r>
        <w:rPr>
          <w:rFonts w:cs="Arial"/>
          <w:szCs w:val="20"/>
        </w:rPr>
        <w:t xml:space="preserve"> – The system performs consistently without unexpected errors. </w:t>
      </w:r>
    </w:p>
    <w:p w14:paraId="62F5357A" w14:textId="77777777" w:rsidR="006673FF" w:rsidRDefault="00F05E7E">
      <w:pPr>
        <w:numPr>
          <w:ilvl w:val="0"/>
          <w:numId w:val="11"/>
        </w:numPr>
        <w:rPr>
          <w:rFonts w:cs="Arial"/>
          <w:szCs w:val="20"/>
        </w:rPr>
      </w:pPr>
      <w:r>
        <w:rPr>
          <w:rStyle w:val="Strong"/>
          <w:rFonts w:cs="Arial"/>
          <w:szCs w:val="20"/>
        </w:rPr>
        <w:t>Security</w:t>
      </w:r>
      <w:r>
        <w:rPr>
          <w:rFonts w:cs="Arial"/>
          <w:szCs w:val="20"/>
        </w:rPr>
        <w:t xml:space="preserve"> – The system protects user accounts and restricts unauthorized access. </w:t>
      </w:r>
    </w:p>
    <w:p w14:paraId="7411840D" w14:textId="77777777" w:rsidR="006673FF" w:rsidRDefault="00F05E7E">
      <w:pPr>
        <w:numPr>
          <w:ilvl w:val="0"/>
          <w:numId w:val="11"/>
        </w:numPr>
        <w:rPr>
          <w:rFonts w:eastAsia="SimSun" w:cs="Arial"/>
          <w:szCs w:val="20"/>
          <w:lang w:val="en-PH"/>
        </w:rPr>
      </w:pPr>
      <w:r>
        <w:rPr>
          <w:rStyle w:val="Strong"/>
          <w:rFonts w:cs="Arial"/>
          <w:szCs w:val="20"/>
        </w:rPr>
        <w:t>Performance</w:t>
      </w:r>
      <w:r>
        <w:rPr>
          <w:rFonts w:cs="Arial"/>
          <w:szCs w:val="20"/>
        </w:rPr>
        <w:t xml:space="preserve"> – The system responds properly within an acceptable time.</w:t>
      </w:r>
    </w:p>
    <w:p w14:paraId="5F03D4CA" w14:textId="77777777" w:rsidR="006673FF" w:rsidRDefault="00F05E7E">
      <w:pPr>
        <w:rPr>
          <w:rFonts w:eastAsia="SimSun" w:cs="Arial"/>
          <w:sz w:val="22"/>
          <w:lang w:val="en-PH"/>
        </w:rPr>
      </w:pPr>
      <w:r>
        <w:rPr>
          <w:rStyle w:val="Strong"/>
          <w:rFonts w:eastAsia="SimSun" w:cs="Arial"/>
          <w:sz w:val="22"/>
          <w:lang w:val="en-PH"/>
        </w:rPr>
        <w:t>II.</w:t>
      </w:r>
      <w:r>
        <w:rPr>
          <w:rStyle w:val="Strong"/>
          <w:rFonts w:eastAsia="SimSun" w:cs="Arial"/>
          <w:sz w:val="22"/>
        </w:rPr>
        <w:t>User Acceptance Testing (UAT)</w:t>
      </w:r>
      <w:r>
        <w:rPr>
          <w:rFonts w:eastAsia="SimSun" w:cs="Arial"/>
          <w:sz w:val="22"/>
        </w:rPr>
        <w:t xml:space="preserve"> is to verify that the system meets the needs and requirements of its intended users.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33"/>
        <w:gridCol w:w="1896"/>
        <w:gridCol w:w="2173"/>
        <w:gridCol w:w="1923"/>
        <w:gridCol w:w="1911"/>
      </w:tblGrid>
      <w:tr w:rsidR="006673FF" w14:paraId="51080CAE" w14:textId="77777777">
        <w:tc>
          <w:tcPr>
            <w:tcW w:w="1992" w:type="dxa"/>
            <w:shd w:val="clear" w:color="auto" w:fill="808080" w:themeFill="text1" w:themeFillTint="7F"/>
          </w:tcPr>
          <w:p w14:paraId="31074324" w14:textId="77777777" w:rsidR="006673FF" w:rsidRDefault="00F05E7E">
            <w:pPr>
              <w:widowControl/>
              <w:rPr>
                <w:rFonts w:eastAsia="SimSun" w:cs="Arial"/>
                <w:b/>
                <w:bCs/>
                <w:szCs w:val="20"/>
                <w:lang w:val="en-PH"/>
              </w:rPr>
            </w:pPr>
            <w:r>
              <w:rPr>
                <w:rFonts w:eastAsia="SimSun" w:cs="Arial"/>
                <w:b/>
                <w:bCs/>
                <w:szCs w:val="20"/>
              </w:rPr>
              <w:t>ID</w:t>
            </w:r>
          </w:p>
        </w:tc>
        <w:tc>
          <w:tcPr>
            <w:tcW w:w="1992" w:type="dxa"/>
            <w:shd w:val="clear" w:color="auto" w:fill="808080" w:themeFill="text1" w:themeFillTint="7F"/>
          </w:tcPr>
          <w:p w14:paraId="7EA79C48" w14:textId="77777777" w:rsidR="006673FF" w:rsidRDefault="00F05E7E">
            <w:pPr>
              <w:widowControl/>
              <w:rPr>
                <w:rFonts w:eastAsia="SimSun" w:cs="Arial"/>
                <w:b/>
                <w:bCs/>
                <w:szCs w:val="20"/>
                <w:lang w:val="en-PH"/>
              </w:rPr>
            </w:pPr>
            <w:r>
              <w:rPr>
                <w:rFonts w:eastAsia="SimSun" w:cs="Arial"/>
                <w:b/>
                <w:bCs/>
                <w:szCs w:val="20"/>
              </w:rPr>
              <w:t>User Task</w:t>
            </w:r>
          </w:p>
        </w:tc>
        <w:tc>
          <w:tcPr>
            <w:tcW w:w="1992" w:type="dxa"/>
            <w:shd w:val="clear" w:color="auto" w:fill="808080" w:themeFill="text1" w:themeFillTint="7F"/>
          </w:tcPr>
          <w:p w14:paraId="7F237F0C" w14:textId="77777777" w:rsidR="006673FF" w:rsidRDefault="00F05E7E">
            <w:pPr>
              <w:widowControl/>
              <w:rPr>
                <w:rFonts w:eastAsia="SimSun" w:cs="Arial"/>
                <w:b/>
                <w:bCs/>
                <w:szCs w:val="20"/>
                <w:lang w:val="en-PH"/>
              </w:rPr>
            </w:pPr>
            <w:r>
              <w:rPr>
                <w:rFonts w:eastAsia="SimSun" w:cs="Arial"/>
                <w:b/>
                <w:bCs/>
                <w:szCs w:val="20"/>
              </w:rPr>
              <w:t>User Action</w:t>
            </w:r>
          </w:p>
        </w:tc>
        <w:tc>
          <w:tcPr>
            <w:tcW w:w="1993" w:type="dxa"/>
            <w:shd w:val="clear" w:color="auto" w:fill="808080" w:themeFill="text1" w:themeFillTint="7F"/>
          </w:tcPr>
          <w:p w14:paraId="0FCDEA2C" w14:textId="77777777" w:rsidR="006673FF" w:rsidRDefault="00F05E7E">
            <w:pPr>
              <w:widowControl/>
              <w:rPr>
                <w:rFonts w:eastAsia="SimSun" w:cs="Arial"/>
                <w:b/>
                <w:bCs/>
                <w:szCs w:val="20"/>
                <w:lang w:val="en-PH"/>
              </w:rPr>
            </w:pPr>
            <w:r>
              <w:rPr>
                <w:rFonts w:eastAsia="SimSun" w:cs="Arial"/>
                <w:b/>
                <w:bCs/>
                <w:szCs w:val="20"/>
              </w:rPr>
              <w:t>Expected Result</w:t>
            </w:r>
          </w:p>
        </w:tc>
        <w:tc>
          <w:tcPr>
            <w:tcW w:w="1993" w:type="dxa"/>
            <w:shd w:val="clear" w:color="auto" w:fill="808080" w:themeFill="text1" w:themeFillTint="7F"/>
          </w:tcPr>
          <w:p w14:paraId="699D425E" w14:textId="77777777" w:rsidR="006673FF" w:rsidRDefault="00F05E7E">
            <w:pPr>
              <w:widowControl/>
              <w:rPr>
                <w:rFonts w:eastAsia="SimSun" w:cs="Arial"/>
                <w:b/>
                <w:bCs/>
                <w:szCs w:val="20"/>
                <w:lang w:val="en-PH"/>
              </w:rPr>
            </w:pPr>
            <w:r>
              <w:rPr>
                <w:rFonts w:eastAsia="SimSun" w:cs="Arial"/>
                <w:b/>
                <w:bCs/>
                <w:szCs w:val="20"/>
              </w:rPr>
              <w:t>Acceptance</w:t>
            </w:r>
          </w:p>
        </w:tc>
      </w:tr>
      <w:tr w:rsidR="006673FF" w14:paraId="1D6B00EF" w14:textId="77777777">
        <w:trPr>
          <w:trHeight w:val="595"/>
        </w:trPr>
        <w:tc>
          <w:tcPr>
            <w:tcW w:w="1992" w:type="dxa"/>
            <w:shd w:val="clear" w:color="auto" w:fill="FFFFFF" w:themeFill="background1"/>
          </w:tcPr>
          <w:p w14:paraId="3CDB44B4" w14:textId="77777777" w:rsidR="006673FF" w:rsidRDefault="00F05E7E">
            <w:pPr>
              <w:widowControl/>
              <w:rPr>
                <w:rFonts w:eastAsia="SimSun" w:cs="Arial"/>
                <w:b/>
                <w:bCs/>
                <w:sz w:val="22"/>
              </w:rPr>
            </w:pPr>
            <w:r>
              <w:rPr>
                <w:rFonts w:eastAsia="SimSun" w:cs="Arial"/>
                <w:sz w:val="22"/>
              </w:rPr>
              <w:t>UAT-001</w:t>
            </w:r>
          </w:p>
        </w:tc>
        <w:tc>
          <w:tcPr>
            <w:tcW w:w="1992" w:type="dxa"/>
            <w:shd w:val="clear" w:color="auto" w:fill="FFFFFF" w:themeFill="background1"/>
          </w:tcPr>
          <w:p w14:paraId="42E790E5" w14:textId="5A9E773B" w:rsidR="006673FF" w:rsidRDefault="009D2C3A">
            <w:pPr>
              <w:widowControl/>
              <w:rPr>
                <w:rFonts w:eastAsia="SimSun" w:cs="Arial"/>
                <w:szCs w:val="20"/>
              </w:rPr>
            </w:pPr>
            <w:r w:rsidRPr="009D2C3A">
              <w:rPr>
                <w:rFonts w:eastAsia="SimSun" w:cs="Arial"/>
                <w:szCs w:val="20"/>
              </w:rPr>
              <w:t>User Login</w:t>
            </w:r>
          </w:p>
          <w:p w14:paraId="48AE836C" w14:textId="60A707C7" w:rsidR="006673FF" w:rsidRDefault="006673FF">
            <w:pPr>
              <w:widowControl/>
              <w:rPr>
                <w:rFonts w:eastAsia="SimSun" w:cs="Arial"/>
                <w:b/>
                <w:bCs/>
                <w:szCs w:val="20"/>
              </w:rPr>
            </w:pPr>
          </w:p>
        </w:tc>
        <w:tc>
          <w:tcPr>
            <w:tcW w:w="1992" w:type="dxa"/>
            <w:shd w:val="clear" w:color="auto" w:fill="FFFFFF" w:themeFill="background1"/>
          </w:tcPr>
          <w:p w14:paraId="69F4A517" w14:textId="130C5A8F" w:rsidR="006673FF" w:rsidRPr="009D2C3A" w:rsidRDefault="009D2C3A">
            <w:pPr>
              <w:widowControl/>
              <w:rPr>
                <w:rFonts w:eastAsia="SimSun" w:cs="Arial"/>
                <w:szCs w:val="20"/>
              </w:rPr>
            </w:pPr>
            <w:r w:rsidRPr="009D2C3A">
              <w:rPr>
                <w:rFonts w:eastAsia="SimSun" w:cs="Arial"/>
                <w:szCs w:val="20"/>
              </w:rPr>
              <w:t>User inputs valid email/username and password, then submits.</w:t>
            </w:r>
          </w:p>
        </w:tc>
        <w:tc>
          <w:tcPr>
            <w:tcW w:w="1993" w:type="dxa"/>
            <w:shd w:val="clear" w:color="auto" w:fill="FFFFFF" w:themeFill="background1"/>
          </w:tcPr>
          <w:p w14:paraId="776F83BC" w14:textId="77777777" w:rsidR="009D2C3A" w:rsidRPr="009D2C3A" w:rsidRDefault="009D2C3A" w:rsidP="009D2C3A">
            <w:pPr>
              <w:rPr>
                <w:rFonts w:eastAsia="SimSun" w:cs="Arial"/>
                <w:szCs w:val="20"/>
              </w:rPr>
            </w:pPr>
            <w:r w:rsidRPr="009D2C3A">
              <w:rPr>
                <w:rFonts w:eastAsia="SimSun" w:cs="Arial"/>
                <w:szCs w:val="20"/>
              </w:rPr>
              <w:t xml:space="preserve">User accesses their assigned role dashboard (Admin, Teacher, Student, etc.). </w:t>
            </w:r>
          </w:p>
          <w:p w14:paraId="696E61E8" w14:textId="45945785" w:rsidR="006673FF" w:rsidRPr="009D2C3A" w:rsidRDefault="006673FF">
            <w:pPr>
              <w:widowControl/>
              <w:rPr>
                <w:rFonts w:eastAsia="SimSun" w:cs="Arial"/>
                <w:szCs w:val="20"/>
              </w:rPr>
            </w:pPr>
          </w:p>
        </w:tc>
        <w:tc>
          <w:tcPr>
            <w:tcW w:w="1993" w:type="dxa"/>
            <w:shd w:val="clear" w:color="auto" w:fill="FFFFFF" w:themeFill="background1"/>
          </w:tcPr>
          <w:p w14:paraId="4AAEF977" w14:textId="77777777" w:rsidR="006673FF" w:rsidRDefault="006673FF">
            <w:pPr>
              <w:widowControl/>
              <w:rPr>
                <w:rFonts w:eastAsia="SimSun" w:cs="Arial"/>
                <w:b/>
                <w:bCs/>
                <w:szCs w:val="20"/>
              </w:rPr>
            </w:pPr>
          </w:p>
          <w:p w14:paraId="35A5318F" w14:textId="77777777" w:rsidR="006673FF" w:rsidRDefault="00F05E7E">
            <w:pPr>
              <w:widowControl/>
              <w:rPr>
                <w:rFonts w:eastAsia="SimSun" w:cs="Arial"/>
                <w:b/>
                <w:bCs/>
                <w:szCs w:val="20"/>
              </w:rPr>
            </w:pPr>
            <w:r>
              <w:rPr>
                <w:rFonts w:cs="Arial"/>
                <w:sz w:val="22"/>
              </w:rPr>
              <w:t>☐</w:t>
            </w:r>
            <w:r>
              <w:rPr>
                <w:rFonts w:cs="Arial"/>
                <w:sz w:val="22"/>
              </w:rPr>
              <w:t xml:space="preserve"> Accept </w:t>
            </w:r>
            <w:r>
              <w:rPr>
                <w:rFonts w:cs="Arial"/>
                <w:sz w:val="22"/>
              </w:rPr>
              <w:br/>
              <w:t>☐ Reject</w:t>
            </w:r>
          </w:p>
        </w:tc>
      </w:tr>
      <w:tr w:rsidR="006673FF" w14:paraId="3FFD670A" w14:textId="77777777">
        <w:tc>
          <w:tcPr>
            <w:tcW w:w="1992" w:type="dxa"/>
            <w:shd w:val="clear" w:color="auto" w:fill="FFFFFF" w:themeFill="background1"/>
          </w:tcPr>
          <w:p w14:paraId="2D0F9D54" w14:textId="77777777" w:rsidR="006673FF" w:rsidRDefault="00F05E7E">
            <w:pPr>
              <w:widowControl/>
              <w:rPr>
                <w:rFonts w:eastAsia="SimSun" w:cs="Arial"/>
                <w:b/>
                <w:bCs/>
                <w:sz w:val="22"/>
              </w:rPr>
            </w:pPr>
            <w:r>
              <w:rPr>
                <w:rFonts w:eastAsia="SimSun" w:cs="Arial"/>
                <w:sz w:val="22"/>
              </w:rPr>
              <w:t>UAT-002</w:t>
            </w:r>
          </w:p>
        </w:tc>
        <w:tc>
          <w:tcPr>
            <w:tcW w:w="1992" w:type="dxa"/>
            <w:shd w:val="clear" w:color="auto" w:fill="FFFFFF" w:themeFill="background1"/>
          </w:tcPr>
          <w:p w14:paraId="4B136473" w14:textId="5BEEEC12" w:rsidR="006673FF" w:rsidRDefault="009D2C3A">
            <w:pPr>
              <w:widowControl/>
              <w:rPr>
                <w:rFonts w:eastAsia="SimSun" w:cs="Arial"/>
                <w:szCs w:val="20"/>
              </w:rPr>
            </w:pPr>
            <w:r w:rsidRPr="009D2C3A">
              <w:rPr>
                <w:rFonts w:eastAsia="SimSun" w:cs="Arial"/>
                <w:szCs w:val="20"/>
              </w:rPr>
              <w:t>User Logout</w:t>
            </w:r>
          </w:p>
          <w:p w14:paraId="42016DD0" w14:textId="02E2436D" w:rsidR="006673FF" w:rsidRDefault="006673FF">
            <w:pPr>
              <w:widowControl/>
              <w:rPr>
                <w:rFonts w:eastAsia="SimSun" w:cs="Arial"/>
                <w:b/>
                <w:bCs/>
                <w:szCs w:val="20"/>
              </w:rPr>
            </w:pPr>
          </w:p>
        </w:tc>
        <w:tc>
          <w:tcPr>
            <w:tcW w:w="1992" w:type="dxa"/>
            <w:shd w:val="clear" w:color="auto" w:fill="FFFFFF" w:themeFill="background1"/>
          </w:tcPr>
          <w:p w14:paraId="4BDE9CD4" w14:textId="0DCF9E92" w:rsidR="006673FF" w:rsidRDefault="00F05E7E">
            <w:pPr>
              <w:widowControl/>
              <w:rPr>
                <w:rFonts w:eastAsia="SimSun" w:cs="Arial"/>
                <w:b/>
                <w:bCs/>
                <w:szCs w:val="20"/>
              </w:rPr>
            </w:pPr>
            <w:r>
              <w:rPr>
                <w:rFonts w:eastAsia="SimSun" w:cs="Arial"/>
                <w:szCs w:val="20"/>
              </w:rPr>
              <w:t>.</w:t>
            </w:r>
            <w:r w:rsidR="009D2C3A" w:rsidRPr="009D2C3A">
              <w:t xml:space="preserve"> </w:t>
            </w:r>
            <w:r w:rsidR="009D2C3A" w:rsidRPr="009D2C3A">
              <w:rPr>
                <w:rFonts w:eastAsia="SimSun" w:cs="Arial"/>
                <w:szCs w:val="20"/>
              </w:rPr>
              <w:t>User clicks the Logout action from the header/sidebar menu.</w:t>
            </w:r>
          </w:p>
        </w:tc>
        <w:tc>
          <w:tcPr>
            <w:tcW w:w="1993" w:type="dxa"/>
            <w:shd w:val="clear" w:color="auto" w:fill="FFFFFF" w:themeFill="background1"/>
          </w:tcPr>
          <w:p w14:paraId="1D60EA70" w14:textId="77777777" w:rsidR="009D2C3A" w:rsidRPr="009D2C3A" w:rsidRDefault="009D2C3A" w:rsidP="009D2C3A">
            <w:pPr>
              <w:rPr>
                <w:rFonts w:eastAsia="SimSun" w:cs="Arial"/>
                <w:szCs w:val="20"/>
              </w:rPr>
            </w:pPr>
            <w:r w:rsidRPr="009D2C3A">
              <w:rPr>
                <w:rFonts w:eastAsia="SimSun" w:cs="Arial"/>
                <w:szCs w:val="20"/>
              </w:rPr>
              <w:t xml:space="preserve">User session ends and redirects back to the main login portal. </w:t>
            </w:r>
          </w:p>
          <w:p w14:paraId="363349CE" w14:textId="27730ABD" w:rsidR="006673FF" w:rsidRDefault="006673FF">
            <w:pPr>
              <w:widowControl/>
              <w:rPr>
                <w:rFonts w:eastAsia="SimSun" w:cs="Arial"/>
                <w:b/>
                <w:bCs/>
                <w:szCs w:val="20"/>
              </w:rPr>
            </w:pPr>
          </w:p>
        </w:tc>
        <w:tc>
          <w:tcPr>
            <w:tcW w:w="1993" w:type="dxa"/>
            <w:shd w:val="clear" w:color="auto" w:fill="FFFFFF" w:themeFill="background1"/>
          </w:tcPr>
          <w:p w14:paraId="68A3470A" w14:textId="77777777" w:rsidR="006673FF" w:rsidRDefault="006673FF">
            <w:pPr>
              <w:widowControl/>
              <w:rPr>
                <w:rFonts w:eastAsia="SimSun" w:cs="Arial"/>
                <w:b/>
                <w:bCs/>
                <w:szCs w:val="20"/>
              </w:rPr>
            </w:pPr>
          </w:p>
          <w:p w14:paraId="5AE9375A" w14:textId="77777777" w:rsidR="006673FF" w:rsidRDefault="00F05E7E">
            <w:pPr>
              <w:widowControl/>
              <w:rPr>
                <w:rFonts w:eastAsia="SimSun" w:cs="Arial"/>
                <w:b/>
                <w:bCs/>
                <w:szCs w:val="20"/>
              </w:rPr>
            </w:pPr>
            <w:r>
              <w:rPr>
                <w:rFonts w:cs="Arial"/>
                <w:sz w:val="22"/>
              </w:rPr>
              <w:t>☐</w:t>
            </w:r>
            <w:r>
              <w:rPr>
                <w:rFonts w:cs="Arial"/>
                <w:sz w:val="22"/>
              </w:rPr>
              <w:t xml:space="preserve"> Accept </w:t>
            </w:r>
            <w:r>
              <w:rPr>
                <w:rFonts w:cs="Arial"/>
                <w:sz w:val="22"/>
              </w:rPr>
              <w:br/>
              <w:t>☐ Reject</w:t>
            </w:r>
          </w:p>
        </w:tc>
      </w:tr>
      <w:tr w:rsidR="006673FF" w14:paraId="28ED4F07" w14:textId="77777777">
        <w:tc>
          <w:tcPr>
            <w:tcW w:w="1992" w:type="dxa"/>
            <w:shd w:val="clear" w:color="auto" w:fill="FFFFFF" w:themeFill="background1"/>
          </w:tcPr>
          <w:p w14:paraId="7766C152" w14:textId="77777777" w:rsidR="006673FF" w:rsidRDefault="00F05E7E">
            <w:pPr>
              <w:widowControl/>
              <w:rPr>
                <w:rFonts w:eastAsia="SimSun" w:cs="Arial"/>
                <w:b/>
                <w:bCs/>
                <w:sz w:val="22"/>
              </w:rPr>
            </w:pPr>
            <w:r>
              <w:rPr>
                <w:rFonts w:eastAsia="SimSun" w:cs="Arial"/>
                <w:sz w:val="22"/>
              </w:rPr>
              <w:t>UAT-003</w:t>
            </w:r>
          </w:p>
        </w:tc>
        <w:tc>
          <w:tcPr>
            <w:tcW w:w="1992" w:type="dxa"/>
            <w:shd w:val="clear" w:color="auto" w:fill="FFFFFF" w:themeFill="background1"/>
          </w:tcPr>
          <w:p w14:paraId="3C136D10" w14:textId="77777777" w:rsidR="006673FF" w:rsidRDefault="006673FF">
            <w:pPr>
              <w:widowControl/>
              <w:rPr>
                <w:rFonts w:eastAsia="SimSun" w:cs="Arial"/>
                <w:szCs w:val="20"/>
              </w:rPr>
            </w:pPr>
          </w:p>
          <w:p w14:paraId="504BC578" w14:textId="47EE16FB" w:rsidR="006673FF" w:rsidRPr="009D2C3A" w:rsidRDefault="009D2C3A">
            <w:pPr>
              <w:widowControl/>
              <w:rPr>
                <w:rFonts w:eastAsia="SimSun" w:cs="Arial"/>
                <w:szCs w:val="20"/>
              </w:rPr>
            </w:pPr>
            <w:r w:rsidRPr="009D2C3A">
              <w:rPr>
                <w:rFonts w:eastAsia="SimSun" w:cs="Arial"/>
                <w:szCs w:val="20"/>
              </w:rPr>
              <w:t>Manage System Users</w:t>
            </w:r>
          </w:p>
        </w:tc>
        <w:tc>
          <w:tcPr>
            <w:tcW w:w="1992" w:type="dxa"/>
            <w:shd w:val="clear" w:color="auto" w:fill="FFFFFF" w:themeFill="background1"/>
          </w:tcPr>
          <w:p w14:paraId="05E37173" w14:textId="24F42B51" w:rsidR="006673FF" w:rsidRPr="009D2C3A" w:rsidRDefault="009D2C3A">
            <w:pPr>
              <w:widowControl/>
              <w:rPr>
                <w:rFonts w:eastAsia="SimSun" w:cs="Arial"/>
                <w:szCs w:val="20"/>
              </w:rPr>
            </w:pPr>
            <w:r w:rsidRPr="009D2C3A">
              <w:rPr>
                <w:rFonts w:eastAsia="SimSun" w:cs="Arial"/>
                <w:szCs w:val="20"/>
              </w:rPr>
              <w:t xml:space="preserve">Admin inputs new user details (Admin/Teacher/Staff) </w:t>
            </w:r>
            <w:r w:rsidRPr="009D2C3A">
              <w:rPr>
                <w:rFonts w:eastAsia="SimSun" w:cs="Arial"/>
                <w:szCs w:val="20"/>
              </w:rPr>
              <w:lastRenderedPageBreak/>
              <w:t>and saves the entry.</w:t>
            </w:r>
          </w:p>
        </w:tc>
        <w:tc>
          <w:tcPr>
            <w:tcW w:w="1993" w:type="dxa"/>
            <w:shd w:val="clear" w:color="auto" w:fill="FFFFFF" w:themeFill="background1"/>
          </w:tcPr>
          <w:p w14:paraId="73ADF9CC" w14:textId="77777777" w:rsidR="009D2C3A" w:rsidRPr="009D2C3A" w:rsidRDefault="009D2C3A" w:rsidP="009D2C3A">
            <w:pPr>
              <w:rPr>
                <w:rFonts w:eastAsia="SimSun" w:cs="Arial"/>
                <w:szCs w:val="20"/>
              </w:rPr>
            </w:pPr>
            <w:r w:rsidRPr="009D2C3A">
              <w:rPr>
                <w:rFonts w:eastAsia="SimSun" w:cs="Arial"/>
                <w:szCs w:val="20"/>
              </w:rPr>
              <w:lastRenderedPageBreak/>
              <w:t xml:space="preserve">Account is created, visible in user management, and credentials </w:t>
            </w:r>
            <w:r w:rsidRPr="009D2C3A">
              <w:rPr>
                <w:rFonts w:eastAsia="SimSun" w:cs="Arial"/>
                <w:szCs w:val="20"/>
              </w:rPr>
              <w:lastRenderedPageBreak/>
              <w:t xml:space="preserve">dispatched. </w:t>
            </w:r>
          </w:p>
          <w:p w14:paraId="01840EFD" w14:textId="728E5EF7" w:rsidR="006673FF" w:rsidRPr="009D2C3A" w:rsidRDefault="006673FF">
            <w:pPr>
              <w:widowControl/>
              <w:rPr>
                <w:rFonts w:eastAsia="SimSun" w:cs="Arial"/>
                <w:szCs w:val="20"/>
              </w:rPr>
            </w:pPr>
          </w:p>
        </w:tc>
        <w:tc>
          <w:tcPr>
            <w:tcW w:w="1993" w:type="dxa"/>
            <w:shd w:val="clear" w:color="auto" w:fill="FFFFFF" w:themeFill="background1"/>
          </w:tcPr>
          <w:p w14:paraId="423FBAF4" w14:textId="77777777" w:rsidR="006673FF" w:rsidRDefault="006673FF">
            <w:pPr>
              <w:widowControl/>
              <w:rPr>
                <w:rFonts w:eastAsia="SimSun" w:cs="Arial"/>
                <w:b/>
                <w:bCs/>
                <w:szCs w:val="20"/>
              </w:rPr>
            </w:pPr>
          </w:p>
          <w:p w14:paraId="21F40194" w14:textId="77777777" w:rsidR="006673FF" w:rsidRDefault="00F05E7E">
            <w:pPr>
              <w:widowControl/>
              <w:rPr>
                <w:rFonts w:eastAsia="SimSun" w:cs="Arial"/>
                <w:b/>
                <w:bCs/>
                <w:szCs w:val="20"/>
              </w:rPr>
            </w:pPr>
            <w:r>
              <w:rPr>
                <w:rFonts w:cs="Arial"/>
                <w:sz w:val="22"/>
              </w:rPr>
              <w:t>☐</w:t>
            </w:r>
            <w:r>
              <w:rPr>
                <w:rFonts w:cs="Arial"/>
                <w:sz w:val="22"/>
              </w:rPr>
              <w:t xml:space="preserve"> Accept </w:t>
            </w:r>
            <w:r>
              <w:rPr>
                <w:rFonts w:cs="Arial"/>
                <w:sz w:val="22"/>
              </w:rPr>
              <w:br/>
            </w:r>
            <w:r>
              <w:rPr>
                <w:rFonts w:cs="Arial"/>
                <w:sz w:val="22"/>
              </w:rPr>
              <w:lastRenderedPageBreak/>
              <w:t>☐ Reject</w:t>
            </w:r>
          </w:p>
        </w:tc>
      </w:tr>
      <w:tr w:rsidR="006673FF" w14:paraId="50521858" w14:textId="77777777">
        <w:tc>
          <w:tcPr>
            <w:tcW w:w="1992" w:type="dxa"/>
            <w:shd w:val="clear" w:color="auto" w:fill="FFFFFF" w:themeFill="background1"/>
          </w:tcPr>
          <w:p w14:paraId="32FD853A" w14:textId="77777777" w:rsidR="006673FF" w:rsidRDefault="00F05E7E">
            <w:pPr>
              <w:widowControl/>
              <w:rPr>
                <w:rFonts w:eastAsia="SimSun" w:cs="Arial"/>
                <w:b/>
                <w:bCs/>
                <w:sz w:val="22"/>
              </w:rPr>
            </w:pPr>
            <w:r>
              <w:rPr>
                <w:rFonts w:eastAsia="SimSun" w:cs="Arial"/>
                <w:sz w:val="22"/>
              </w:rPr>
              <w:lastRenderedPageBreak/>
              <w:t>UAT-004</w:t>
            </w:r>
          </w:p>
        </w:tc>
        <w:tc>
          <w:tcPr>
            <w:tcW w:w="1992" w:type="dxa"/>
            <w:shd w:val="clear" w:color="auto" w:fill="FFFFFF" w:themeFill="background1"/>
          </w:tcPr>
          <w:p w14:paraId="42ECD910" w14:textId="66A6D287" w:rsidR="006673FF" w:rsidRDefault="009D2C3A">
            <w:pPr>
              <w:widowControl/>
              <w:rPr>
                <w:rFonts w:eastAsia="SimSun" w:cs="Arial"/>
                <w:szCs w:val="20"/>
              </w:rPr>
            </w:pPr>
            <w:r w:rsidRPr="009D2C3A">
              <w:rPr>
                <w:rFonts w:eastAsia="SimSun" w:cs="Arial"/>
                <w:szCs w:val="20"/>
              </w:rPr>
              <w:t>Process Student Enrollment</w:t>
            </w:r>
          </w:p>
          <w:p w14:paraId="1350103C" w14:textId="73CF7871" w:rsidR="006673FF" w:rsidRDefault="006673FF">
            <w:pPr>
              <w:widowControl/>
              <w:rPr>
                <w:rFonts w:eastAsia="SimSun" w:cs="Arial"/>
                <w:b/>
                <w:bCs/>
                <w:szCs w:val="20"/>
              </w:rPr>
            </w:pPr>
          </w:p>
        </w:tc>
        <w:tc>
          <w:tcPr>
            <w:tcW w:w="1992" w:type="dxa"/>
            <w:shd w:val="clear" w:color="auto" w:fill="FFFFFF" w:themeFill="background1"/>
          </w:tcPr>
          <w:p w14:paraId="018B83F9" w14:textId="66E253C6" w:rsidR="006673FF" w:rsidRDefault="009D2C3A">
            <w:pPr>
              <w:widowControl/>
              <w:rPr>
                <w:rFonts w:eastAsia="SimSun" w:cs="Arial"/>
                <w:b/>
                <w:bCs/>
                <w:szCs w:val="20"/>
              </w:rPr>
            </w:pPr>
            <w:r w:rsidRPr="009D2C3A">
              <w:rPr>
                <w:rFonts w:eastAsia="SimSun" w:cs="Arial"/>
                <w:szCs w:val="20"/>
              </w:rPr>
              <w:t>Registrar reviews student application submissions and updates status</w:t>
            </w:r>
            <w:r w:rsidRPr="009D2C3A">
              <w:rPr>
                <w:rFonts w:eastAsia="SimSun" w:cs="Arial"/>
                <w:b/>
                <w:bCs/>
                <w:szCs w:val="20"/>
              </w:rPr>
              <w:t>.</w:t>
            </w:r>
          </w:p>
        </w:tc>
        <w:tc>
          <w:tcPr>
            <w:tcW w:w="1993" w:type="dxa"/>
            <w:shd w:val="clear" w:color="auto" w:fill="FFFFFF" w:themeFill="background1"/>
          </w:tcPr>
          <w:p w14:paraId="75F7284D" w14:textId="77777777" w:rsidR="00054DEC" w:rsidRPr="00054DEC" w:rsidRDefault="00054DEC" w:rsidP="00054DEC">
            <w:pPr>
              <w:rPr>
                <w:rFonts w:eastAsia="SimSun" w:cs="Arial"/>
                <w:szCs w:val="20"/>
              </w:rPr>
            </w:pPr>
            <w:r w:rsidRPr="00054DEC">
              <w:rPr>
                <w:rFonts w:eastAsia="SimSun" w:cs="Arial"/>
                <w:szCs w:val="20"/>
              </w:rPr>
              <w:t xml:space="preserve">Enrollment status is updated and student profile is activated. </w:t>
            </w:r>
          </w:p>
          <w:p w14:paraId="6052A772" w14:textId="35A0C5C2" w:rsidR="006673FF" w:rsidRDefault="006673FF">
            <w:pPr>
              <w:widowControl/>
              <w:rPr>
                <w:rFonts w:eastAsia="SimSun" w:cs="Arial"/>
                <w:b/>
                <w:bCs/>
                <w:szCs w:val="20"/>
              </w:rPr>
            </w:pPr>
          </w:p>
        </w:tc>
        <w:tc>
          <w:tcPr>
            <w:tcW w:w="1993" w:type="dxa"/>
            <w:shd w:val="clear" w:color="auto" w:fill="FFFFFF" w:themeFill="background1"/>
          </w:tcPr>
          <w:p w14:paraId="5DEE9EE6" w14:textId="59EEA07D" w:rsidR="006673FF" w:rsidRDefault="009D2C3A">
            <w:pPr>
              <w:widowControl/>
              <w:rPr>
                <w:rFonts w:eastAsia="SimSun" w:cs="Arial"/>
                <w:b/>
                <w:bCs/>
                <w:szCs w:val="20"/>
              </w:rPr>
            </w:pPr>
            <w:r>
              <w:rPr>
                <w:rFonts w:ascii="Segoe UI Symbol" w:hAnsi="Segoe UI Symbol" w:cs="Segoe UI Symbol"/>
                <w:sz w:val="22"/>
              </w:rPr>
              <w:t>☐</w:t>
            </w:r>
            <w:r>
              <w:rPr>
                <w:rFonts w:cs="Arial"/>
                <w:sz w:val="22"/>
              </w:rPr>
              <w:t xml:space="preserve"> Accept </w:t>
            </w:r>
            <w:r>
              <w:rPr>
                <w:rFonts w:cs="Arial"/>
                <w:sz w:val="22"/>
              </w:rPr>
              <w:br/>
            </w:r>
            <w:r>
              <w:rPr>
                <w:rFonts w:ascii="Segoe UI Symbol" w:hAnsi="Segoe UI Symbol" w:cs="Segoe UI Symbol"/>
                <w:sz w:val="22"/>
              </w:rPr>
              <w:t>☐</w:t>
            </w:r>
            <w:r>
              <w:rPr>
                <w:rFonts w:cs="Arial"/>
                <w:sz w:val="22"/>
              </w:rPr>
              <w:t xml:space="preserve"> Reject</w:t>
            </w:r>
          </w:p>
          <w:p w14:paraId="2652C4BC" w14:textId="5B6CE064" w:rsidR="006673FF" w:rsidRDefault="00F05E7E">
            <w:pPr>
              <w:widowControl/>
              <w:rPr>
                <w:rFonts w:eastAsia="SimSun" w:cs="Arial"/>
                <w:b/>
                <w:bCs/>
                <w:szCs w:val="20"/>
              </w:rPr>
            </w:pPr>
            <w:r>
              <w:rPr>
                <w:rFonts w:cs="Arial"/>
                <w:sz w:val="22"/>
              </w:rPr>
              <w:br/>
            </w:r>
          </w:p>
        </w:tc>
      </w:tr>
      <w:tr w:rsidR="006673FF" w14:paraId="6B1D8B6D" w14:textId="77777777">
        <w:tc>
          <w:tcPr>
            <w:tcW w:w="1992" w:type="dxa"/>
            <w:shd w:val="clear" w:color="auto" w:fill="FFFFFF" w:themeFill="background1"/>
          </w:tcPr>
          <w:p w14:paraId="787CBCB6" w14:textId="77777777" w:rsidR="006673FF" w:rsidRDefault="00F05E7E">
            <w:pPr>
              <w:widowControl/>
              <w:rPr>
                <w:rFonts w:eastAsia="SimSun" w:cs="Arial"/>
                <w:b/>
                <w:bCs/>
                <w:sz w:val="22"/>
              </w:rPr>
            </w:pPr>
            <w:r>
              <w:rPr>
                <w:rFonts w:eastAsia="SimSun" w:cs="Arial"/>
                <w:sz w:val="22"/>
              </w:rPr>
              <w:t>UAT-005</w:t>
            </w:r>
          </w:p>
        </w:tc>
        <w:tc>
          <w:tcPr>
            <w:tcW w:w="1992" w:type="dxa"/>
            <w:shd w:val="clear" w:color="auto" w:fill="FFFFFF" w:themeFill="background1"/>
          </w:tcPr>
          <w:p w14:paraId="64607CAA" w14:textId="597BEA76" w:rsidR="006673FF" w:rsidRDefault="00054DEC">
            <w:pPr>
              <w:widowControl/>
              <w:rPr>
                <w:rFonts w:eastAsia="SimSun" w:cs="Arial"/>
                <w:szCs w:val="20"/>
              </w:rPr>
            </w:pPr>
            <w:r w:rsidRPr="00054DEC">
              <w:rPr>
                <w:rFonts w:eastAsia="SimSun" w:cs="Arial"/>
                <w:szCs w:val="20"/>
              </w:rPr>
              <w:t>Subject &amp; Schedule Setup</w:t>
            </w:r>
          </w:p>
          <w:p w14:paraId="649B6AFC" w14:textId="7B0A2B8F" w:rsidR="006673FF" w:rsidRDefault="006673FF">
            <w:pPr>
              <w:widowControl/>
              <w:rPr>
                <w:rFonts w:eastAsia="SimSun" w:cs="Arial"/>
                <w:b/>
                <w:bCs/>
                <w:szCs w:val="20"/>
              </w:rPr>
            </w:pPr>
          </w:p>
        </w:tc>
        <w:tc>
          <w:tcPr>
            <w:tcW w:w="1992" w:type="dxa"/>
            <w:shd w:val="clear" w:color="auto" w:fill="FFFFFF" w:themeFill="background1"/>
          </w:tcPr>
          <w:p w14:paraId="39642E99" w14:textId="730F05E0" w:rsidR="006673FF" w:rsidRPr="00054DEC" w:rsidRDefault="00054DEC">
            <w:pPr>
              <w:widowControl/>
              <w:rPr>
                <w:rFonts w:eastAsia="SimSun" w:cs="Arial"/>
                <w:szCs w:val="20"/>
              </w:rPr>
            </w:pPr>
            <w:r w:rsidRPr="00054DEC">
              <w:rPr>
                <w:rFonts w:eastAsia="SimSun" w:cs="Arial"/>
                <w:szCs w:val="20"/>
              </w:rPr>
              <w:t>Admin sets up academic subjects, class offerings, and schedules.</w:t>
            </w:r>
          </w:p>
        </w:tc>
        <w:tc>
          <w:tcPr>
            <w:tcW w:w="1993" w:type="dxa"/>
            <w:shd w:val="clear" w:color="auto" w:fill="FFFFFF" w:themeFill="background1"/>
          </w:tcPr>
          <w:p w14:paraId="5E407161" w14:textId="77777777" w:rsidR="00054DEC" w:rsidRPr="00054DEC" w:rsidRDefault="00054DEC" w:rsidP="00054DEC">
            <w:pPr>
              <w:rPr>
                <w:rFonts w:eastAsia="SimSun" w:cs="Arial"/>
                <w:szCs w:val="20"/>
              </w:rPr>
            </w:pPr>
            <w:r w:rsidRPr="00054DEC">
              <w:rPr>
                <w:rFonts w:eastAsia="SimSun" w:cs="Arial"/>
                <w:szCs w:val="20"/>
              </w:rPr>
              <w:t xml:space="preserve">Schedules become visible on relevant teacher and student portals. </w:t>
            </w:r>
          </w:p>
          <w:p w14:paraId="535C7062" w14:textId="44A922A8" w:rsidR="006673FF" w:rsidRDefault="006673FF">
            <w:pPr>
              <w:widowControl/>
              <w:rPr>
                <w:rFonts w:eastAsia="SimSun" w:cs="Arial"/>
                <w:b/>
                <w:bCs/>
                <w:szCs w:val="20"/>
              </w:rPr>
            </w:pPr>
          </w:p>
        </w:tc>
        <w:tc>
          <w:tcPr>
            <w:tcW w:w="1993" w:type="dxa"/>
            <w:shd w:val="clear" w:color="auto" w:fill="FFFFFF" w:themeFill="background1"/>
          </w:tcPr>
          <w:p w14:paraId="4DC3C9B2" w14:textId="6248DF97" w:rsidR="006673FF" w:rsidRDefault="005D2D97">
            <w:pPr>
              <w:widowControl/>
              <w:rPr>
                <w:rFonts w:eastAsia="SimSun" w:cs="Arial"/>
                <w:b/>
                <w:bCs/>
                <w:szCs w:val="20"/>
              </w:rPr>
            </w:pPr>
            <w:r>
              <w:rPr>
                <w:rFonts w:cs="Arial"/>
                <w:sz w:val="22"/>
              </w:rPr>
              <w:t xml:space="preserve">☐ Accept </w:t>
            </w:r>
            <w:r>
              <w:rPr>
                <w:rFonts w:cs="Arial"/>
                <w:sz w:val="22"/>
              </w:rPr>
              <w:br/>
              <w:t>☐ Reject</w:t>
            </w:r>
          </w:p>
        </w:tc>
      </w:tr>
      <w:tr w:rsidR="006673FF" w14:paraId="3AE532E9" w14:textId="77777777">
        <w:trPr>
          <w:trHeight w:val="1661"/>
        </w:trPr>
        <w:tc>
          <w:tcPr>
            <w:tcW w:w="1992" w:type="dxa"/>
            <w:shd w:val="clear" w:color="auto" w:fill="FFFFFF" w:themeFill="background1"/>
          </w:tcPr>
          <w:p w14:paraId="677AC5AA" w14:textId="77777777" w:rsidR="006673FF" w:rsidRDefault="00F05E7E">
            <w:pPr>
              <w:widowControl/>
              <w:rPr>
                <w:rFonts w:eastAsia="SimSun" w:cs="Arial"/>
                <w:b/>
                <w:bCs/>
                <w:sz w:val="22"/>
              </w:rPr>
            </w:pPr>
            <w:r>
              <w:rPr>
                <w:rFonts w:eastAsia="SimSun" w:cs="Arial"/>
                <w:sz w:val="22"/>
              </w:rPr>
              <w:t>UAT-006</w:t>
            </w:r>
          </w:p>
        </w:tc>
        <w:tc>
          <w:tcPr>
            <w:tcW w:w="1992" w:type="dxa"/>
            <w:shd w:val="clear" w:color="auto" w:fill="FFFFFF" w:themeFill="background1"/>
          </w:tcPr>
          <w:p w14:paraId="6BFDE857" w14:textId="209F4690" w:rsidR="006673FF" w:rsidRDefault="00054DEC">
            <w:pPr>
              <w:widowControl/>
              <w:rPr>
                <w:rFonts w:eastAsia="SimSun" w:cs="Arial"/>
                <w:szCs w:val="20"/>
              </w:rPr>
            </w:pPr>
            <w:r w:rsidRPr="00054DEC">
              <w:rPr>
                <w:rFonts w:eastAsia="SimSun" w:cs="Arial"/>
                <w:szCs w:val="20"/>
              </w:rPr>
              <w:t>Submit Student Grades</w:t>
            </w:r>
          </w:p>
          <w:p w14:paraId="06C74CCB" w14:textId="20B6912E" w:rsidR="006673FF" w:rsidRDefault="006673FF">
            <w:pPr>
              <w:widowControl/>
              <w:rPr>
                <w:rFonts w:eastAsia="SimSun" w:cs="Arial"/>
                <w:b/>
                <w:bCs/>
                <w:szCs w:val="20"/>
              </w:rPr>
            </w:pPr>
          </w:p>
        </w:tc>
        <w:tc>
          <w:tcPr>
            <w:tcW w:w="1992" w:type="dxa"/>
            <w:shd w:val="clear" w:color="auto" w:fill="FFFFFF" w:themeFill="background1"/>
          </w:tcPr>
          <w:p w14:paraId="26D9AC8A" w14:textId="6E049F83" w:rsidR="006673FF" w:rsidRPr="00054DEC" w:rsidRDefault="00054DEC">
            <w:pPr>
              <w:widowControl/>
              <w:rPr>
                <w:rFonts w:eastAsia="SimSun" w:cs="Arial"/>
                <w:szCs w:val="20"/>
              </w:rPr>
            </w:pPr>
            <w:r w:rsidRPr="00054DEC">
              <w:rPr>
                <w:rFonts w:eastAsia="SimSun" w:cs="Arial"/>
                <w:szCs w:val="20"/>
              </w:rPr>
              <w:t>Teacher inputs subject grades for students and submits for approval.</w:t>
            </w:r>
          </w:p>
        </w:tc>
        <w:tc>
          <w:tcPr>
            <w:tcW w:w="1993" w:type="dxa"/>
            <w:shd w:val="clear" w:color="auto" w:fill="FFFFFF" w:themeFill="background1"/>
          </w:tcPr>
          <w:p w14:paraId="7CD59024" w14:textId="77777777" w:rsidR="00054DEC" w:rsidRPr="00054DEC" w:rsidRDefault="00054DEC" w:rsidP="00054DEC">
            <w:pPr>
              <w:rPr>
                <w:rFonts w:eastAsia="SimSun" w:cs="Arial"/>
                <w:szCs w:val="20"/>
              </w:rPr>
            </w:pPr>
            <w:r w:rsidRPr="00054DEC">
              <w:rPr>
                <w:rFonts w:eastAsia="SimSun" w:cs="Arial"/>
                <w:szCs w:val="20"/>
              </w:rPr>
              <w:t xml:space="preserve">Grades are recorded and sent to the admin queue for final review. </w:t>
            </w:r>
          </w:p>
          <w:p w14:paraId="07BCE4BB" w14:textId="013B3335" w:rsidR="006673FF" w:rsidRDefault="006673FF">
            <w:pPr>
              <w:widowControl/>
              <w:rPr>
                <w:rFonts w:eastAsia="SimSun" w:cs="Arial"/>
                <w:b/>
                <w:bCs/>
                <w:szCs w:val="20"/>
              </w:rPr>
            </w:pPr>
          </w:p>
        </w:tc>
        <w:tc>
          <w:tcPr>
            <w:tcW w:w="1993" w:type="dxa"/>
            <w:shd w:val="clear" w:color="auto" w:fill="FFFFFF" w:themeFill="background1"/>
          </w:tcPr>
          <w:p w14:paraId="749F8F0E" w14:textId="77777777" w:rsidR="006673FF" w:rsidRDefault="006673FF">
            <w:pPr>
              <w:widowControl/>
              <w:rPr>
                <w:rFonts w:eastAsia="SimSun" w:cs="Arial"/>
                <w:b/>
                <w:bCs/>
                <w:szCs w:val="20"/>
              </w:rPr>
            </w:pPr>
          </w:p>
          <w:p w14:paraId="284003F9" w14:textId="77777777" w:rsidR="006673FF" w:rsidRDefault="00F05E7E">
            <w:pPr>
              <w:widowControl/>
              <w:rPr>
                <w:rFonts w:eastAsia="SimSun" w:cs="Arial"/>
                <w:b/>
                <w:bCs/>
                <w:szCs w:val="20"/>
              </w:rPr>
            </w:pPr>
            <w:r>
              <w:rPr>
                <w:rFonts w:cs="Arial"/>
                <w:sz w:val="22"/>
              </w:rPr>
              <w:t>☐</w:t>
            </w:r>
            <w:r>
              <w:rPr>
                <w:rFonts w:cs="Arial"/>
                <w:sz w:val="22"/>
              </w:rPr>
              <w:t xml:space="preserve"> Accept </w:t>
            </w:r>
            <w:r>
              <w:rPr>
                <w:rFonts w:cs="Arial"/>
                <w:sz w:val="22"/>
              </w:rPr>
              <w:br/>
              <w:t>☐ Reject</w:t>
            </w:r>
          </w:p>
        </w:tc>
      </w:tr>
      <w:tr w:rsidR="006673FF" w14:paraId="6F1FE423" w14:textId="77777777">
        <w:tc>
          <w:tcPr>
            <w:tcW w:w="1992" w:type="dxa"/>
            <w:shd w:val="clear" w:color="auto" w:fill="FFFFFF" w:themeFill="background1"/>
          </w:tcPr>
          <w:p w14:paraId="05DEEB1E" w14:textId="77777777" w:rsidR="006673FF" w:rsidRDefault="00F05E7E">
            <w:pPr>
              <w:widowControl/>
              <w:rPr>
                <w:rFonts w:eastAsia="SimSun" w:cs="Arial"/>
                <w:b/>
                <w:bCs/>
                <w:sz w:val="22"/>
              </w:rPr>
            </w:pPr>
            <w:r>
              <w:rPr>
                <w:rFonts w:eastAsia="SimSun" w:cs="Arial"/>
                <w:sz w:val="22"/>
              </w:rPr>
              <w:t>UAT-007</w:t>
            </w:r>
          </w:p>
        </w:tc>
        <w:tc>
          <w:tcPr>
            <w:tcW w:w="1992" w:type="dxa"/>
            <w:shd w:val="clear" w:color="auto" w:fill="FFFFFF" w:themeFill="background1"/>
          </w:tcPr>
          <w:p w14:paraId="53EE828A" w14:textId="5E6B37A0" w:rsidR="006673FF" w:rsidRDefault="00054DEC">
            <w:pPr>
              <w:widowControl/>
              <w:rPr>
                <w:rFonts w:eastAsia="SimSun" w:cs="Arial"/>
                <w:szCs w:val="20"/>
              </w:rPr>
            </w:pPr>
            <w:r w:rsidRPr="00054DEC">
              <w:rPr>
                <w:rFonts w:eastAsia="SimSun" w:cs="Arial"/>
                <w:szCs w:val="20"/>
              </w:rPr>
              <w:t>Approve Grade Requests</w:t>
            </w:r>
          </w:p>
          <w:p w14:paraId="0012BB28" w14:textId="572834CB" w:rsidR="006673FF" w:rsidRDefault="006673FF">
            <w:pPr>
              <w:widowControl/>
              <w:rPr>
                <w:rFonts w:eastAsia="SimSun" w:cs="Arial"/>
                <w:b/>
                <w:bCs/>
                <w:szCs w:val="20"/>
              </w:rPr>
            </w:pPr>
          </w:p>
        </w:tc>
        <w:tc>
          <w:tcPr>
            <w:tcW w:w="1992" w:type="dxa"/>
            <w:shd w:val="clear" w:color="auto" w:fill="FFFFFF" w:themeFill="background1"/>
          </w:tcPr>
          <w:p w14:paraId="69A2AAE5" w14:textId="2E09FF83" w:rsidR="006673FF" w:rsidRDefault="00054DEC">
            <w:pPr>
              <w:widowControl/>
              <w:rPr>
                <w:rFonts w:eastAsia="SimSun" w:cs="Arial"/>
                <w:b/>
                <w:bCs/>
                <w:szCs w:val="20"/>
              </w:rPr>
            </w:pPr>
            <w:r w:rsidRPr="00054DEC">
              <w:rPr>
                <w:rFonts w:eastAsia="SimSun" w:cs="Arial"/>
                <w:szCs w:val="20"/>
              </w:rPr>
              <w:t>Admin opens pending grade change requests and approves them</w:t>
            </w:r>
            <w:r w:rsidRPr="00054DEC">
              <w:rPr>
                <w:rFonts w:eastAsia="SimSun" w:cs="Arial"/>
                <w:b/>
                <w:bCs/>
                <w:szCs w:val="20"/>
              </w:rPr>
              <w:t>.</w:t>
            </w:r>
          </w:p>
        </w:tc>
        <w:tc>
          <w:tcPr>
            <w:tcW w:w="1993" w:type="dxa"/>
            <w:shd w:val="clear" w:color="auto" w:fill="FFFFFF" w:themeFill="background1"/>
          </w:tcPr>
          <w:p w14:paraId="238A9C41" w14:textId="77777777" w:rsidR="00054DEC" w:rsidRPr="00054DEC" w:rsidRDefault="00054DEC" w:rsidP="00054DEC">
            <w:pPr>
              <w:rPr>
                <w:rFonts w:eastAsia="SimSun" w:cs="Arial"/>
                <w:szCs w:val="20"/>
              </w:rPr>
            </w:pPr>
            <w:r w:rsidRPr="00054DEC">
              <w:rPr>
                <w:rFonts w:eastAsia="SimSun" w:cs="Arial"/>
                <w:szCs w:val="20"/>
              </w:rPr>
              <w:t xml:space="preserve">Grades are finalized and immediately updated on student report cards. </w:t>
            </w:r>
          </w:p>
          <w:p w14:paraId="20830A55" w14:textId="537509EE" w:rsidR="006673FF" w:rsidRDefault="006673FF">
            <w:pPr>
              <w:widowControl/>
              <w:rPr>
                <w:rFonts w:eastAsia="SimSun" w:cs="Arial"/>
                <w:b/>
                <w:bCs/>
                <w:szCs w:val="20"/>
              </w:rPr>
            </w:pPr>
          </w:p>
        </w:tc>
        <w:tc>
          <w:tcPr>
            <w:tcW w:w="1993" w:type="dxa"/>
            <w:shd w:val="clear" w:color="auto" w:fill="FFFFFF" w:themeFill="background1"/>
          </w:tcPr>
          <w:p w14:paraId="5E3018A6" w14:textId="77777777" w:rsidR="006673FF" w:rsidRDefault="006673FF">
            <w:pPr>
              <w:widowControl/>
              <w:rPr>
                <w:rFonts w:eastAsia="SimSun" w:cs="Arial"/>
                <w:b/>
                <w:bCs/>
                <w:szCs w:val="20"/>
              </w:rPr>
            </w:pPr>
          </w:p>
          <w:p w14:paraId="762E73DD" w14:textId="77777777" w:rsidR="006673FF" w:rsidRDefault="00F05E7E">
            <w:pPr>
              <w:widowControl/>
              <w:rPr>
                <w:rFonts w:eastAsia="SimSun" w:cs="Arial"/>
                <w:b/>
                <w:bCs/>
                <w:szCs w:val="20"/>
              </w:rPr>
            </w:pPr>
            <w:r>
              <w:rPr>
                <w:rFonts w:cs="Arial"/>
                <w:sz w:val="22"/>
              </w:rPr>
              <w:t>☐</w:t>
            </w:r>
            <w:r>
              <w:rPr>
                <w:rFonts w:cs="Arial"/>
                <w:sz w:val="22"/>
              </w:rPr>
              <w:t xml:space="preserve"> Accept </w:t>
            </w:r>
            <w:r>
              <w:rPr>
                <w:rFonts w:cs="Arial"/>
                <w:sz w:val="22"/>
              </w:rPr>
              <w:br/>
              <w:t>☐ Reject</w:t>
            </w:r>
          </w:p>
        </w:tc>
      </w:tr>
      <w:tr w:rsidR="006673FF" w14:paraId="35CCD4C1" w14:textId="77777777">
        <w:trPr>
          <w:trHeight w:val="1616"/>
        </w:trPr>
        <w:tc>
          <w:tcPr>
            <w:tcW w:w="1992" w:type="dxa"/>
            <w:shd w:val="clear" w:color="auto" w:fill="FFFFFF" w:themeFill="background1"/>
          </w:tcPr>
          <w:p w14:paraId="3580007C" w14:textId="77777777" w:rsidR="006673FF" w:rsidRDefault="00F05E7E">
            <w:pPr>
              <w:widowControl/>
              <w:rPr>
                <w:rFonts w:eastAsia="SimSun" w:cs="Arial"/>
                <w:b/>
                <w:bCs/>
                <w:sz w:val="22"/>
              </w:rPr>
            </w:pPr>
            <w:r>
              <w:rPr>
                <w:rFonts w:eastAsia="SimSun" w:cs="Arial"/>
                <w:sz w:val="22"/>
              </w:rPr>
              <w:t>UAT-008</w:t>
            </w:r>
          </w:p>
        </w:tc>
        <w:tc>
          <w:tcPr>
            <w:tcW w:w="1992" w:type="dxa"/>
            <w:shd w:val="clear" w:color="auto" w:fill="FFFFFF" w:themeFill="background1"/>
          </w:tcPr>
          <w:p w14:paraId="0A9F72F0" w14:textId="624F43E9" w:rsidR="006673FF" w:rsidRDefault="00054DEC">
            <w:pPr>
              <w:widowControl/>
              <w:rPr>
                <w:rFonts w:eastAsia="SimSun" w:cs="Arial"/>
                <w:szCs w:val="20"/>
              </w:rPr>
            </w:pPr>
            <w:r w:rsidRPr="00054DEC">
              <w:rPr>
                <w:rFonts w:eastAsia="SimSun" w:cs="Arial"/>
                <w:szCs w:val="20"/>
              </w:rPr>
              <w:t>Track Student Attendance</w:t>
            </w:r>
          </w:p>
          <w:p w14:paraId="22090528" w14:textId="4C0AE300" w:rsidR="006673FF" w:rsidRDefault="006673FF">
            <w:pPr>
              <w:widowControl/>
              <w:rPr>
                <w:rFonts w:eastAsia="SimSun" w:cs="Arial"/>
                <w:b/>
                <w:bCs/>
                <w:szCs w:val="20"/>
              </w:rPr>
            </w:pPr>
          </w:p>
        </w:tc>
        <w:tc>
          <w:tcPr>
            <w:tcW w:w="1992" w:type="dxa"/>
            <w:shd w:val="clear" w:color="auto" w:fill="FFFFFF" w:themeFill="background1"/>
          </w:tcPr>
          <w:p w14:paraId="4F178A33" w14:textId="087091C7" w:rsidR="006673FF" w:rsidRPr="00054DEC" w:rsidRDefault="00054DEC">
            <w:pPr>
              <w:widowControl/>
              <w:rPr>
                <w:rFonts w:eastAsia="SimSun" w:cs="Arial"/>
                <w:szCs w:val="20"/>
              </w:rPr>
            </w:pPr>
            <w:r w:rsidRPr="00054DEC">
              <w:rPr>
                <w:rFonts w:eastAsia="SimSun" w:cs="Arial"/>
                <w:szCs w:val="20"/>
              </w:rPr>
              <w:t>Teacher logs class attendance for the current day.</w:t>
            </w:r>
          </w:p>
        </w:tc>
        <w:tc>
          <w:tcPr>
            <w:tcW w:w="1993" w:type="dxa"/>
            <w:shd w:val="clear" w:color="auto" w:fill="FFFFFF" w:themeFill="background1"/>
          </w:tcPr>
          <w:p w14:paraId="46051B99" w14:textId="77777777" w:rsidR="00054DEC" w:rsidRPr="00054DEC" w:rsidRDefault="00054DEC" w:rsidP="00054DEC">
            <w:pPr>
              <w:rPr>
                <w:rFonts w:eastAsia="SimSun" w:cs="Arial"/>
                <w:szCs w:val="20"/>
              </w:rPr>
            </w:pPr>
            <w:r w:rsidRPr="00054DEC">
              <w:rPr>
                <w:rFonts w:eastAsia="SimSun" w:cs="Arial"/>
                <w:szCs w:val="20"/>
              </w:rPr>
              <w:t xml:space="preserve">Attendance records save and compile into monthly attendance stats. </w:t>
            </w:r>
          </w:p>
          <w:p w14:paraId="551DA8FB" w14:textId="72B553D3" w:rsidR="006673FF" w:rsidRDefault="006673FF">
            <w:pPr>
              <w:widowControl/>
              <w:rPr>
                <w:rFonts w:eastAsia="SimSun" w:cs="Arial"/>
                <w:b/>
                <w:bCs/>
                <w:szCs w:val="20"/>
              </w:rPr>
            </w:pPr>
          </w:p>
        </w:tc>
        <w:tc>
          <w:tcPr>
            <w:tcW w:w="1993" w:type="dxa"/>
            <w:shd w:val="clear" w:color="auto" w:fill="FFFFFF" w:themeFill="background1"/>
          </w:tcPr>
          <w:p w14:paraId="6DE898F2" w14:textId="77777777" w:rsidR="006673FF" w:rsidRDefault="006673FF">
            <w:pPr>
              <w:widowControl/>
              <w:rPr>
                <w:rFonts w:eastAsia="SimSun" w:cs="Arial"/>
                <w:b/>
                <w:bCs/>
                <w:szCs w:val="20"/>
              </w:rPr>
            </w:pPr>
          </w:p>
          <w:p w14:paraId="0F406E1C" w14:textId="77777777" w:rsidR="006673FF" w:rsidRDefault="00F05E7E">
            <w:pPr>
              <w:widowControl/>
              <w:rPr>
                <w:rFonts w:eastAsia="SimSun" w:cs="Arial"/>
                <w:b/>
                <w:bCs/>
                <w:szCs w:val="20"/>
              </w:rPr>
            </w:pPr>
            <w:r>
              <w:rPr>
                <w:rFonts w:cs="Arial"/>
                <w:sz w:val="22"/>
              </w:rPr>
              <w:t>☐</w:t>
            </w:r>
            <w:r>
              <w:rPr>
                <w:rFonts w:cs="Arial"/>
                <w:sz w:val="22"/>
              </w:rPr>
              <w:t xml:space="preserve"> Accept </w:t>
            </w:r>
            <w:r>
              <w:rPr>
                <w:rFonts w:cs="Arial"/>
                <w:sz w:val="22"/>
              </w:rPr>
              <w:br/>
            </w:r>
            <w:r>
              <w:rPr>
                <w:rFonts w:cs="Arial"/>
                <w:sz w:val="22"/>
              </w:rPr>
              <w:t>☐</w:t>
            </w:r>
            <w:r>
              <w:rPr>
                <w:rFonts w:cs="Arial"/>
                <w:sz w:val="22"/>
              </w:rPr>
              <w:t xml:space="preserve"> Reject</w:t>
            </w:r>
          </w:p>
        </w:tc>
      </w:tr>
      <w:tr w:rsidR="006673FF" w14:paraId="2F153635" w14:textId="77777777">
        <w:tc>
          <w:tcPr>
            <w:tcW w:w="1992" w:type="dxa"/>
            <w:shd w:val="clear" w:color="auto" w:fill="FFFFFF" w:themeFill="background1"/>
          </w:tcPr>
          <w:p w14:paraId="0E0ACCE1" w14:textId="77777777" w:rsidR="006673FF" w:rsidRDefault="00F05E7E">
            <w:pPr>
              <w:widowControl/>
              <w:rPr>
                <w:rFonts w:eastAsia="SimSun" w:cs="Arial"/>
                <w:b/>
                <w:bCs/>
                <w:sz w:val="22"/>
              </w:rPr>
            </w:pPr>
            <w:r>
              <w:rPr>
                <w:rFonts w:eastAsia="SimSun" w:cs="Arial"/>
                <w:sz w:val="22"/>
              </w:rPr>
              <w:t>UAT-009</w:t>
            </w:r>
          </w:p>
        </w:tc>
        <w:tc>
          <w:tcPr>
            <w:tcW w:w="1992" w:type="dxa"/>
            <w:shd w:val="clear" w:color="auto" w:fill="FFFFFF" w:themeFill="background1"/>
          </w:tcPr>
          <w:p w14:paraId="4F628245" w14:textId="77777777" w:rsidR="006673FF" w:rsidRDefault="006673FF">
            <w:pPr>
              <w:widowControl/>
              <w:rPr>
                <w:rFonts w:eastAsia="SimSun" w:cs="Arial"/>
                <w:szCs w:val="20"/>
              </w:rPr>
            </w:pPr>
          </w:p>
          <w:p w14:paraId="112C6331" w14:textId="1B7CD677" w:rsidR="006673FF" w:rsidRPr="00054DEC" w:rsidRDefault="00054DEC">
            <w:pPr>
              <w:widowControl/>
              <w:rPr>
                <w:rFonts w:eastAsia="SimSun" w:cs="Arial"/>
                <w:szCs w:val="20"/>
              </w:rPr>
            </w:pPr>
            <w:r w:rsidRPr="00054DEC">
              <w:rPr>
                <w:rFonts w:eastAsia="SimSun" w:cs="Arial"/>
                <w:szCs w:val="20"/>
              </w:rPr>
              <w:t>View Report Cards</w:t>
            </w:r>
          </w:p>
        </w:tc>
        <w:tc>
          <w:tcPr>
            <w:tcW w:w="1992" w:type="dxa"/>
            <w:shd w:val="clear" w:color="auto" w:fill="FFFFFF" w:themeFill="background1"/>
          </w:tcPr>
          <w:p w14:paraId="6EE60545" w14:textId="1994C1DC" w:rsidR="006673FF" w:rsidRPr="00054DEC" w:rsidRDefault="00054DEC">
            <w:pPr>
              <w:widowControl/>
              <w:rPr>
                <w:rFonts w:eastAsia="SimSun" w:cs="Arial"/>
                <w:szCs w:val="20"/>
              </w:rPr>
            </w:pPr>
            <w:r w:rsidRPr="00054DEC">
              <w:rPr>
                <w:rFonts w:eastAsia="SimSun" w:cs="Arial"/>
                <w:szCs w:val="20"/>
              </w:rPr>
              <w:t>Student accesses the grades tab to view quarterly/final marks.</w:t>
            </w:r>
          </w:p>
        </w:tc>
        <w:tc>
          <w:tcPr>
            <w:tcW w:w="1993" w:type="dxa"/>
            <w:shd w:val="clear" w:color="auto" w:fill="FFFFFF" w:themeFill="background1"/>
          </w:tcPr>
          <w:p w14:paraId="47474C15" w14:textId="77777777" w:rsidR="00054DEC" w:rsidRPr="00054DEC" w:rsidRDefault="00054DEC" w:rsidP="00054DEC">
            <w:pPr>
              <w:rPr>
                <w:rFonts w:eastAsia="SimSun" w:cs="Arial"/>
                <w:sz w:val="18"/>
                <w:szCs w:val="18"/>
              </w:rPr>
            </w:pPr>
            <w:r w:rsidRPr="00054DEC">
              <w:rPr>
                <w:rFonts w:eastAsia="SimSun" w:cs="Arial"/>
                <w:sz w:val="18"/>
                <w:szCs w:val="18"/>
              </w:rPr>
              <w:t xml:space="preserve">Student's grades, subject summary, and GPA display clearly. </w:t>
            </w:r>
          </w:p>
          <w:p w14:paraId="09652A4C" w14:textId="0F896213" w:rsidR="006673FF" w:rsidRDefault="006673FF">
            <w:pPr>
              <w:widowControl/>
              <w:rPr>
                <w:rFonts w:eastAsia="SimSun" w:cs="Arial"/>
                <w:b/>
                <w:bCs/>
                <w:sz w:val="18"/>
                <w:szCs w:val="18"/>
              </w:rPr>
            </w:pPr>
          </w:p>
        </w:tc>
        <w:tc>
          <w:tcPr>
            <w:tcW w:w="1993" w:type="dxa"/>
            <w:shd w:val="clear" w:color="auto" w:fill="FFFFFF" w:themeFill="background1"/>
          </w:tcPr>
          <w:p w14:paraId="09144D66" w14:textId="77777777" w:rsidR="006673FF" w:rsidRDefault="006673FF">
            <w:pPr>
              <w:widowControl/>
              <w:rPr>
                <w:rFonts w:eastAsia="SimSun" w:cs="Arial"/>
                <w:b/>
                <w:bCs/>
                <w:szCs w:val="20"/>
              </w:rPr>
            </w:pPr>
          </w:p>
          <w:p w14:paraId="6AEA06D6" w14:textId="77777777" w:rsidR="006673FF" w:rsidRDefault="00F05E7E">
            <w:pPr>
              <w:widowControl/>
              <w:rPr>
                <w:rFonts w:eastAsia="SimSun" w:cs="Arial"/>
                <w:b/>
                <w:bCs/>
                <w:szCs w:val="20"/>
              </w:rPr>
            </w:pPr>
            <w:r>
              <w:rPr>
                <w:rFonts w:cs="Arial"/>
                <w:sz w:val="22"/>
              </w:rPr>
              <w:t>☐</w:t>
            </w:r>
            <w:r>
              <w:rPr>
                <w:rFonts w:cs="Arial"/>
                <w:sz w:val="22"/>
              </w:rPr>
              <w:t xml:space="preserve"> Accept </w:t>
            </w:r>
            <w:r>
              <w:rPr>
                <w:rFonts w:cs="Arial"/>
                <w:sz w:val="22"/>
              </w:rPr>
              <w:br/>
              <w:t>☐ Reject</w:t>
            </w:r>
          </w:p>
        </w:tc>
      </w:tr>
      <w:tr w:rsidR="006673FF" w14:paraId="7401FE31" w14:textId="77777777">
        <w:tc>
          <w:tcPr>
            <w:tcW w:w="1992" w:type="dxa"/>
            <w:shd w:val="clear" w:color="auto" w:fill="FFFFFF" w:themeFill="background1"/>
          </w:tcPr>
          <w:p w14:paraId="5BCD4979" w14:textId="77777777" w:rsidR="006673FF" w:rsidRDefault="00F05E7E">
            <w:pPr>
              <w:widowControl/>
              <w:rPr>
                <w:rFonts w:eastAsia="SimSun" w:cs="Arial"/>
                <w:b/>
                <w:bCs/>
                <w:sz w:val="22"/>
              </w:rPr>
            </w:pPr>
            <w:r>
              <w:rPr>
                <w:rFonts w:eastAsia="SimSun" w:cs="Arial"/>
                <w:sz w:val="22"/>
              </w:rPr>
              <w:t>UAT-010</w:t>
            </w:r>
          </w:p>
        </w:tc>
        <w:tc>
          <w:tcPr>
            <w:tcW w:w="1992" w:type="dxa"/>
            <w:shd w:val="clear" w:color="auto" w:fill="FFFFFF" w:themeFill="background1"/>
          </w:tcPr>
          <w:p w14:paraId="6D8885F7" w14:textId="32C81FBC" w:rsidR="006673FF" w:rsidRDefault="00054DEC">
            <w:pPr>
              <w:widowControl/>
              <w:rPr>
                <w:rFonts w:eastAsia="SimSun" w:cs="Arial"/>
                <w:szCs w:val="20"/>
              </w:rPr>
            </w:pPr>
            <w:r w:rsidRPr="00054DEC">
              <w:rPr>
                <w:rFonts w:eastAsia="SimSun" w:cs="Arial"/>
                <w:szCs w:val="20"/>
              </w:rPr>
              <w:t>Manage Account Fees</w:t>
            </w:r>
          </w:p>
          <w:p w14:paraId="29883ADC" w14:textId="794C8680" w:rsidR="006673FF" w:rsidRDefault="006673FF">
            <w:pPr>
              <w:widowControl/>
              <w:rPr>
                <w:rFonts w:eastAsia="SimSun" w:cs="Arial"/>
                <w:b/>
                <w:bCs/>
                <w:szCs w:val="20"/>
              </w:rPr>
            </w:pPr>
          </w:p>
        </w:tc>
        <w:tc>
          <w:tcPr>
            <w:tcW w:w="1992" w:type="dxa"/>
            <w:shd w:val="clear" w:color="auto" w:fill="FFFFFF" w:themeFill="background1"/>
          </w:tcPr>
          <w:p w14:paraId="6A46D393" w14:textId="5C8D3A9F" w:rsidR="006673FF" w:rsidRPr="00054DEC" w:rsidRDefault="00054DEC">
            <w:pPr>
              <w:widowControl/>
              <w:rPr>
                <w:rFonts w:eastAsia="SimSun" w:cs="Arial"/>
                <w:szCs w:val="20"/>
              </w:rPr>
            </w:pPr>
            <w:r w:rsidRPr="00054DEC">
              <w:rPr>
                <w:rFonts w:eastAsia="SimSun" w:cs="Arial"/>
                <w:szCs w:val="20"/>
              </w:rPr>
              <w:t>Accounting views student financial ledgers and records payments.</w:t>
            </w:r>
          </w:p>
        </w:tc>
        <w:tc>
          <w:tcPr>
            <w:tcW w:w="1993" w:type="dxa"/>
            <w:shd w:val="clear" w:color="auto" w:fill="FFFFFF" w:themeFill="background1"/>
          </w:tcPr>
          <w:p w14:paraId="42CC8694" w14:textId="77777777" w:rsidR="00054DEC" w:rsidRPr="00054DEC" w:rsidRDefault="00054DEC" w:rsidP="00054DEC">
            <w:pPr>
              <w:rPr>
                <w:rFonts w:eastAsia="SimSun" w:cs="Arial"/>
                <w:b/>
                <w:bCs/>
                <w:szCs w:val="20"/>
              </w:rPr>
            </w:pPr>
            <w:r w:rsidRPr="00054DEC">
              <w:rPr>
                <w:rFonts w:eastAsia="SimSun" w:cs="Arial"/>
                <w:szCs w:val="20"/>
              </w:rPr>
              <w:t>Outstanding balances update correctly across student profiles</w:t>
            </w:r>
            <w:r w:rsidRPr="00054DEC">
              <w:rPr>
                <w:rFonts w:eastAsia="SimSun" w:cs="Arial"/>
                <w:b/>
                <w:bCs/>
                <w:szCs w:val="20"/>
              </w:rPr>
              <w:t xml:space="preserve">. </w:t>
            </w:r>
          </w:p>
          <w:p w14:paraId="3A2F9D72" w14:textId="728778F2" w:rsidR="006673FF" w:rsidRDefault="006673FF">
            <w:pPr>
              <w:widowControl/>
              <w:rPr>
                <w:rFonts w:eastAsia="SimSun" w:cs="Arial"/>
                <w:b/>
                <w:bCs/>
                <w:szCs w:val="20"/>
              </w:rPr>
            </w:pPr>
          </w:p>
        </w:tc>
        <w:tc>
          <w:tcPr>
            <w:tcW w:w="1993" w:type="dxa"/>
            <w:shd w:val="clear" w:color="auto" w:fill="FFFFFF" w:themeFill="background1"/>
          </w:tcPr>
          <w:p w14:paraId="4FB7FF98" w14:textId="77777777" w:rsidR="006673FF" w:rsidRDefault="006673FF">
            <w:pPr>
              <w:widowControl/>
              <w:rPr>
                <w:rFonts w:eastAsia="SimSun" w:cs="Arial"/>
                <w:b/>
                <w:bCs/>
                <w:szCs w:val="20"/>
              </w:rPr>
            </w:pPr>
          </w:p>
          <w:p w14:paraId="60D55A9C" w14:textId="77777777" w:rsidR="006673FF" w:rsidRDefault="00F05E7E">
            <w:pPr>
              <w:widowControl/>
              <w:rPr>
                <w:rFonts w:eastAsia="SimSun" w:cs="Arial"/>
                <w:b/>
                <w:bCs/>
                <w:szCs w:val="20"/>
              </w:rPr>
            </w:pPr>
            <w:r>
              <w:rPr>
                <w:rFonts w:cs="Arial"/>
                <w:sz w:val="22"/>
              </w:rPr>
              <w:t>☐</w:t>
            </w:r>
            <w:r>
              <w:rPr>
                <w:rFonts w:cs="Arial"/>
                <w:sz w:val="22"/>
              </w:rPr>
              <w:t xml:space="preserve"> Accept </w:t>
            </w:r>
            <w:r>
              <w:rPr>
                <w:rFonts w:cs="Arial"/>
                <w:sz w:val="22"/>
              </w:rPr>
              <w:br/>
              <w:t>☐ Reject</w:t>
            </w:r>
          </w:p>
        </w:tc>
      </w:tr>
    </w:tbl>
    <w:p w14:paraId="0B8190BF" w14:textId="77777777" w:rsidR="006673FF" w:rsidRDefault="006673FF">
      <w:pPr>
        <w:ind w:firstLine="720"/>
        <w:rPr>
          <w:rFonts w:eastAsia="SimSun" w:cs="Arial"/>
          <w:szCs w:val="20"/>
          <w:lang w:val="en-PH"/>
        </w:rPr>
      </w:pPr>
    </w:p>
    <w:p w14:paraId="049A9514" w14:textId="77777777" w:rsidR="006673FF" w:rsidRDefault="00F05E7E">
      <w:pPr>
        <w:rPr>
          <w:rFonts w:eastAsia="SimSun" w:cs="Arial"/>
          <w:b/>
          <w:bCs/>
          <w:sz w:val="24"/>
          <w:szCs w:val="24"/>
        </w:rPr>
      </w:pPr>
      <w:r>
        <w:rPr>
          <w:rFonts w:eastAsia="SimSun" w:cs="Arial"/>
          <w:b/>
          <w:bCs/>
          <w:sz w:val="24"/>
          <w:szCs w:val="24"/>
        </w:rPr>
        <w:t>UAT Evaluation Criteria</w:t>
      </w:r>
    </w:p>
    <w:p w14:paraId="3955E1C1" w14:textId="77777777" w:rsidR="006673FF" w:rsidRDefault="00F05E7E">
      <w:pPr>
        <w:rPr>
          <w:rFonts w:eastAsia="SimSun" w:cs="Arial"/>
          <w:b/>
          <w:bCs/>
          <w:sz w:val="24"/>
          <w:szCs w:val="24"/>
          <w:lang w:val="en-PH"/>
        </w:rPr>
      </w:pPr>
      <w:r>
        <w:rPr>
          <w:rFonts w:eastAsia="SimSun" w:cs="Arial"/>
          <w:b/>
          <w:bCs/>
          <w:sz w:val="24"/>
          <w:szCs w:val="24"/>
          <w:lang w:val="en-PH"/>
        </w:rPr>
        <w:lastRenderedPageBreak/>
        <w:t>Rating Scale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08"/>
        <w:gridCol w:w="6132"/>
      </w:tblGrid>
      <w:tr w:rsidR="006673FF" w14:paraId="589F643A" w14:textId="77777777">
        <w:tc>
          <w:tcPr>
            <w:tcW w:w="1508" w:type="dxa"/>
            <w:shd w:val="clear" w:color="auto" w:fill="808080" w:themeFill="text1" w:themeFillTint="7F"/>
          </w:tcPr>
          <w:p w14:paraId="2EC27983" w14:textId="77777777" w:rsidR="006673FF" w:rsidRDefault="00F05E7E">
            <w:pPr>
              <w:widowControl/>
              <w:rPr>
                <w:rFonts w:eastAsia="SimSun" w:cs="Arial"/>
                <w:b/>
                <w:bCs/>
                <w:sz w:val="24"/>
                <w:szCs w:val="24"/>
                <w:lang w:val="en-PH"/>
              </w:rPr>
            </w:pPr>
            <w:r>
              <w:rPr>
                <w:rFonts w:eastAsia="SimSun" w:cs="Arial"/>
                <w:b/>
                <w:bCs/>
                <w:sz w:val="24"/>
                <w:szCs w:val="24"/>
                <w:lang w:val="en-PH"/>
              </w:rPr>
              <w:t>Rating</w:t>
            </w:r>
          </w:p>
        </w:tc>
        <w:tc>
          <w:tcPr>
            <w:tcW w:w="6132" w:type="dxa"/>
            <w:shd w:val="clear" w:color="auto" w:fill="808080" w:themeFill="text1" w:themeFillTint="7F"/>
          </w:tcPr>
          <w:p w14:paraId="75BC6C9B" w14:textId="77777777" w:rsidR="006673FF" w:rsidRDefault="00F05E7E">
            <w:pPr>
              <w:widowControl/>
              <w:jc w:val="center"/>
              <w:rPr>
                <w:rFonts w:eastAsia="SimSun" w:cs="Arial"/>
                <w:b/>
                <w:bCs/>
                <w:sz w:val="24"/>
                <w:szCs w:val="24"/>
                <w:lang w:val="en-PH"/>
              </w:rPr>
            </w:pPr>
            <w:r>
              <w:rPr>
                <w:rFonts w:eastAsia="SimSun" w:cs="Arial"/>
                <w:b/>
                <w:bCs/>
                <w:sz w:val="24"/>
                <w:szCs w:val="24"/>
                <w:lang w:val="en-PH"/>
              </w:rPr>
              <w:t>Description</w:t>
            </w:r>
          </w:p>
        </w:tc>
      </w:tr>
      <w:tr w:rsidR="006673FF" w14:paraId="4163DCB9" w14:textId="77777777">
        <w:tc>
          <w:tcPr>
            <w:tcW w:w="1508" w:type="dxa"/>
          </w:tcPr>
          <w:p w14:paraId="75D4F0E4" w14:textId="77777777" w:rsidR="006673FF" w:rsidRDefault="00F05E7E">
            <w:pPr>
              <w:widowControl/>
              <w:ind w:firstLineChars="200" w:firstLine="560"/>
              <w:rPr>
                <w:rFonts w:eastAsia="SimSun" w:cs="Arial"/>
                <w:b/>
                <w:bCs/>
                <w:sz w:val="28"/>
                <w:szCs w:val="28"/>
                <w:lang w:val="en-PH"/>
              </w:rPr>
            </w:pPr>
            <w:r>
              <w:rPr>
                <w:rFonts w:eastAsia="SimSun" w:cs="Arial"/>
                <w:sz w:val="28"/>
                <w:szCs w:val="28"/>
              </w:rPr>
              <w:t>5</w:t>
            </w:r>
          </w:p>
        </w:tc>
        <w:tc>
          <w:tcPr>
            <w:tcW w:w="6132" w:type="dxa"/>
          </w:tcPr>
          <w:p w14:paraId="052A4348" w14:textId="77777777" w:rsidR="006673FF" w:rsidRDefault="00F05E7E">
            <w:pPr>
              <w:widowControl/>
              <w:jc w:val="center"/>
              <w:rPr>
                <w:rFonts w:eastAsia="SimSun" w:cs="Arial"/>
                <w:b/>
                <w:bCs/>
                <w:sz w:val="24"/>
                <w:szCs w:val="24"/>
                <w:lang w:val="en-PH"/>
              </w:rPr>
            </w:pPr>
            <w:r>
              <w:rPr>
                <w:rFonts w:eastAsia="SimSun" w:cs="Arial"/>
                <w:b/>
                <w:bCs/>
                <w:sz w:val="24"/>
                <w:szCs w:val="24"/>
              </w:rPr>
              <w:t>Excellent – No improvement needed</w:t>
            </w:r>
          </w:p>
        </w:tc>
      </w:tr>
      <w:tr w:rsidR="006673FF" w14:paraId="58F6C8A9" w14:textId="77777777">
        <w:tc>
          <w:tcPr>
            <w:tcW w:w="1508" w:type="dxa"/>
          </w:tcPr>
          <w:p w14:paraId="2F178E8F" w14:textId="77777777" w:rsidR="006673FF" w:rsidRDefault="00F05E7E">
            <w:pPr>
              <w:widowControl/>
              <w:ind w:firstLineChars="200" w:firstLine="560"/>
              <w:rPr>
                <w:rFonts w:eastAsia="SimSun" w:cs="Arial"/>
                <w:b/>
                <w:bCs/>
                <w:sz w:val="28"/>
                <w:szCs w:val="28"/>
                <w:lang w:val="en-PH"/>
              </w:rPr>
            </w:pPr>
            <w:r>
              <w:rPr>
                <w:rFonts w:eastAsia="SimSun" w:cs="Arial"/>
                <w:sz w:val="28"/>
                <w:szCs w:val="28"/>
              </w:rPr>
              <w:t>4</w:t>
            </w:r>
          </w:p>
        </w:tc>
        <w:tc>
          <w:tcPr>
            <w:tcW w:w="6132" w:type="dxa"/>
          </w:tcPr>
          <w:p w14:paraId="35C4C643" w14:textId="77777777" w:rsidR="006673FF" w:rsidRDefault="00F05E7E">
            <w:pPr>
              <w:widowControl/>
              <w:jc w:val="center"/>
              <w:rPr>
                <w:rFonts w:eastAsia="SimSun" w:cs="Arial"/>
                <w:b/>
                <w:bCs/>
                <w:sz w:val="24"/>
                <w:szCs w:val="24"/>
                <w:lang w:val="en-PH"/>
              </w:rPr>
            </w:pPr>
            <w:r>
              <w:rPr>
                <w:rFonts w:eastAsia="SimSun" w:cs="Arial"/>
                <w:b/>
                <w:bCs/>
                <w:sz w:val="24"/>
                <w:szCs w:val="24"/>
              </w:rPr>
              <w:t>Very Good – Minor improvement may be needed</w:t>
            </w:r>
          </w:p>
        </w:tc>
      </w:tr>
      <w:tr w:rsidR="006673FF" w14:paraId="28417CC0" w14:textId="77777777">
        <w:tc>
          <w:tcPr>
            <w:tcW w:w="1508" w:type="dxa"/>
          </w:tcPr>
          <w:p w14:paraId="0E7CF0CF" w14:textId="77777777" w:rsidR="006673FF" w:rsidRDefault="00F05E7E">
            <w:pPr>
              <w:widowControl/>
              <w:ind w:firstLineChars="200" w:firstLine="560"/>
              <w:rPr>
                <w:rFonts w:eastAsia="SimSun" w:cs="Arial"/>
                <w:b/>
                <w:bCs/>
                <w:sz w:val="28"/>
                <w:szCs w:val="28"/>
                <w:lang w:val="en-PH"/>
              </w:rPr>
            </w:pPr>
            <w:r>
              <w:rPr>
                <w:rFonts w:eastAsia="SimSun" w:cs="Arial"/>
                <w:sz w:val="28"/>
                <w:szCs w:val="28"/>
              </w:rPr>
              <w:t>3</w:t>
            </w:r>
          </w:p>
        </w:tc>
        <w:tc>
          <w:tcPr>
            <w:tcW w:w="6132" w:type="dxa"/>
          </w:tcPr>
          <w:p w14:paraId="6A2F00E0" w14:textId="77777777" w:rsidR="006673FF" w:rsidRDefault="00F05E7E">
            <w:pPr>
              <w:widowControl/>
              <w:jc w:val="center"/>
              <w:rPr>
                <w:rFonts w:eastAsia="SimSun" w:cs="Arial"/>
                <w:b/>
                <w:bCs/>
                <w:sz w:val="24"/>
                <w:szCs w:val="24"/>
                <w:lang w:val="en-PH"/>
              </w:rPr>
            </w:pPr>
            <w:r>
              <w:rPr>
                <w:rFonts w:eastAsia="SimSun" w:cs="Arial"/>
                <w:b/>
                <w:bCs/>
                <w:sz w:val="24"/>
                <w:szCs w:val="24"/>
              </w:rPr>
              <w:t>Good – Some improvement is needed</w:t>
            </w:r>
          </w:p>
        </w:tc>
      </w:tr>
      <w:tr w:rsidR="006673FF" w14:paraId="314D9B33" w14:textId="77777777">
        <w:tc>
          <w:tcPr>
            <w:tcW w:w="1508" w:type="dxa"/>
          </w:tcPr>
          <w:p w14:paraId="735B9063" w14:textId="77777777" w:rsidR="006673FF" w:rsidRDefault="00F05E7E">
            <w:pPr>
              <w:widowControl/>
              <w:ind w:firstLineChars="200" w:firstLine="560"/>
              <w:rPr>
                <w:rFonts w:eastAsia="SimSun" w:cs="Arial"/>
                <w:b/>
                <w:bCs/>
                <w:sz w:val="28"/>
                <w:szCs w:val="28"/>
                <w:lang w:val="en-PH"/>
              </w:rPr>
            </w:pPr>
            <w:r>
              <w:rPr>
                <w:rFonts w:eastAsia="SimSun" w:cs="Arial"/>
                <w:sz w:val="28"/>
                <w:szCs w:val="28"/>
              </w:rPr>
              <w:t>2</w:t>
            </w:r>
          </w:p>
        </w:tc>
        <w:tc>
          <w:tcPr>
            <w:tcW w:w="6132" w:type="dxa"/>
          </w:tcPr>
          <w:p w14:paraId="1ABF207A" w14:textId="77777777" w:rsidR="006673FF" w:rsidRDefault="00F05E7E">
            <w:pPr>
              <w:widowControl/>
              <w:jc w:val="center"/>
              <w:rPr>
                <w:rFonts w:eastAsia="SimSun" w:cs="Arial"/>
                <w:b/>
                <w:bCs/>
                <w:sz w:val="24"/>
                <w:szCs w:val="24"/>
                <w:lang w:val="en-PH"/>
              </w:rPr>
            </w:pPr>
            <w:r>
              <w:rPr>
                <w:rFonts w:eastAsia="SimSun" w:cs="Arial"/>
                <w:b/>
                <w:bCs/>
                <w:sz w:val="24"/>
                <w:szCs w:val="24"/>
              </w:rPr>
              <w:t>Fair – Improvement is needed</w:t>
            </w:r>
          </w:p>
        </w:tc>
      </w:tr>
      <w:tr w:rsidR="006673FF" w14:paraId="4D2A24F6" w14:textId="77777777">
        <w:tc>
          <w:tcPr>
            <w:tcW w:w="1508" w:type="dxa"/>
          </w:tcPr>
          <w:p w14:paraId="0947B3D2" w14:textId="77777777" w:rsidR="006673FF" w:rsidRDefault="00F05E7E">
            <w:pPr>
              <w:widowControl/>
              <w:ind w:firstLineChars="200" w:firstLine="560"/>
              <w:rPr>
                <w:rFonts w:eastAsia="SimSun" w:cs="Arial"/>
                <w:b/>
                <w:bCs/>
                <w:sz w:val="28"/>
                <w:szCs w:val="28"/>
                <w:lang w:val="en-PH"/>
              </w:rPr>
            </w:pPr>
            <w:r>
              <w:rPr>
                <w:rFonts w:eastAsia="SimSun" w:cs="Arial"/>
                <w:sz w:val="28"/>
                <w:szCs w:val="28"/>
              </w:rPr>
              <w:t>1</w:t>
            </w:r>
          </w:p>
        </w:tc>
        <w:tc>
          <w:tcPr>
            <w:tcW w:w="6132" w:type="dxa"/>
          </w:tcPr>
          <w:p w14:paraId="1ECA2CEC" w14:textId="77777777" w:rsidR="006673FF" w:rsidRDefault="00F05E7E">
            <w:pPr>
              <w:widowControl/>
              <w:jc w:val="center"/>
              <w:rPr>
                <w:rFonts w:eastAsia="SimSun" w:cs="Arial"/>
                <w:b/>
                <w:bCs/>
                <w:sz w:val="24"/>
                <w:szCs w:val="24"/>
                <w:lang w:val="en-PH"/>
              </w:rPr>
            </w:pPr>
            <w:r>
              <w:rPr>
                <w:rFonts w:eastAsia="SimSun" w:cs="Arial"/>
                <w:b/>
                <w:bCs/>
                <w:sz w:val="24"/>
                <w:szCs w:val="24"/>
              </w:rPr>
              <w:t>Poor – Major improvement is needed</w:t>
            </w:r>
          </w:p>
        </w:tc>
      </w:tr>
    </w:tbl>
    <w:p w14:paraId="64D8D94A" w14:textId="77777777" w:rsidR="006673FF" w:rsidRDefault="006673FF">
      <w:pPr>
        <w:rPr>
          <w:rFonts w:eastAsia="SimSun" w:cs="Arial"/>
          <w:b/>
          <w:bCs/>
          <w:sz w:val="24"/>
          <w:szCs w:val="24"/>
          <w:lang w:val="en-PH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61"/>
        <w:gridCol w:w="2575"/>
        <w:gridCol w:w="1111"/>
        <w:gridCol w:w="1313"/>
        <w:gridCol w:w="1298"/>
        <w:gridCol w:w="1049"/>
        <w:gridCol w:w="929"/>
      </w:tblGrid>
      <w:tr w:rsidR="006673FF" w14:paraId="02E34DA9" w14:textId="77777777">
        <w:trPr>
          <w:trHeight w:val="808"/>
        </w:trPr>
        <w:tc>
          <w:tcPr>
            <w:tcW w:w="1461" w:type="dxa"/>
          </w:tcPr>
          <w:p w14:paraId="6E14E99C" w14:textId="77777777" w:rsidR="006673FF" w:rsidRDefault="00F05E7E">
            <w:pPr>
              <w:widowControl/>
              <w:rPr>
                <w:rFonts w:eastAsia="SimSun" w:cs="Arial"/>
                <w:b/>
                <w:bCs/>
                <w:sz w:val="24"/>
                <w:szCs w:val="24"/>
                <w:lang w:val="en-PH"/>
              </w:rPr>
            </w:pPr>
            <w:r>
              <w:rPr>
                <w:rFonts w:eastAsia="SimSun" w:cs="Arial"/>
                <w:b/>
                <w:bCs/>
                <w:sz w:val="24"/>
                <w:szCs w:val="24"/>
              </w:rPr>
              <w:t>Criteria</w:t>
            </w:r>
          </w:p>
        </w:tc>
        <w:tc>
          <w:tcPr>
            <w:tcW w:w="2595" w:type="dxa"/>
          </w:tcPr>
          <w:p w14:paraId="3352FDEF" w14:textId="77777777" w:rsidR="006673FF" w:rsidRDefault="00F05E7E">
            <w:pPr>
              <w:widowControl/>
              <w:rPr>
                <w:rFonts w:eastAsia="SimSun" w:cs="Arial"/>
                <w:b/>
                <w:bCs/>
                <w:sz w:val="24"/>
                <w:szCs w:val="24"/>
                <w:lang w:val="en-PH"/>
              </w:rPr>
            </w:pPr>
            <w:r>
              <w:rPr>
                <w:rFonts w:eastAsia="SimSun" w:cs="Arial"/>
                <w:b/>
                <w:bCs/>
                <w:sz w:val="24"/>
                <w:szCs w:val="24"/>
              </w:rPr>
              <w:t>Specific Evaluation Statement</w:t>
            </w:r>
          </w:p>
        </w:tc>
        <w:tc>
          <w:tcPr>
            <w:tcW w:w="1151" w:type="dxa"/>
          </w:tcPr>
          <w:p w14:paraId="11E481D5" w14:textId="77777777" w:rsidR="006673FF" w:rsidRDefault="00F05E7E">
            <w:pPr>
              <w:widowControl/>
              <w:jc w:val="center"/>
              <w:rPr>
                <w:rFonts w:eastAsia="SimSun" w:cs="Arial"/>
                <w:b/>
                <w:bCs/>
                <w:sz w:val="24"/>
                <w:szCs w:val="24"/>
                <w:lang w:val="en-PH"/>
              </w:rPr>
            </w:pPr>
            <w:r>
              <w:rPr>
                <w:rFonts w:eastAsia="SimSun" w:cs="Arial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364" w:type="dxa"/>
          </w:tcPr>
          <w:p w14:paraId="06559137" w14:textId="77777777" w:rsidR="006673FF" w:rsidRDefault="00F05E7E">
            <w:pPr>
              <w:widowControl/>
              <w:jc w:val="center"/>
              <w:rPr>
                <w:rFonts w:eastAsia="SimSun" w:cs="Arial"/>
                <w:b/>
                <w:bCs/>
                <w:sz w:val="24"/>
                <w:szCs w:val="24"/>
                <w:lang w:val="en-PH"/>
              </w:rPr>
            </w:pPr>
            <w:r>
              <w:rPr>
                <w:rFonts w:eastAsia="SimSun" w:cs="Arial"/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1348" w:type="dxa"/>
          </w:tcPr>
          <w:p w14:paraId="1BB08D60" w14:textId="77777777" w:rsidR="006673FF" w:rsidRDefault="00F05E7E">
            <w:pPr>
              <w:widowControl/>
              <w:jc w:val="center"/>
              <w:rPr>
                <w:rFonts w:eastAsia="SimSun" w:cs="Arial"/>
                <w:b/>
                <w:bCs/>
                <w:sz w:val="24"/>
                <w:szCs w:val="24"/>
                <w:lang w:val="en-PH"/>
              </w:rPr>
            </w:pPr>
            <w:r>
              <w:rPr>
                <w:rFonts w:eastAsia="SimSun" w:cs="Arial"/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1085" w:type="dxa"/>
          </w:tcPr>
          <w:p w14:paraId="5F2C5DA9" w14:textId="77777777" w:rsidR="006673FF" w:rsidRDefault="00F05E7E">
            <w:pPr>
              <w:widowControl/>
              <w:jc w:val="center"/>
              <w:rPr>
                <w:rFonts w:eastAsia="SimSun" w:cs="Arial"/>
                <w:b/>
                <w:bCs/>
                <w:sz w:val="24"/>
                <w:szCs w:val="24"/>
                <w:lang w:val="en-PH"/>
              </w:rPr>
            </w:pPr>
            <w:r>
              <w:rPr>
                <w:rFonts w:eastAsia="SimSun" w:cs="Arial"/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958" w:type="dxa"/>
          </w:tcPr>
          <w:p w14:paraId="441208AA" w14:textId="77777777" w:rsidR="006673FF" w:rsidRDefault="00F05E7E">
            <w:pPr>
              <w:widowControl/>
              <w:jc w:val="center"/>
              <w:rPr>
                <w:rFonts w:eastAsia="SimSun" w:cs="Arial"/>
                <w:b/>
                <w:bCs/>
                <w:sz w:val="24"/>
                <w:szCs w:val="24"/>
                <w:lang w:val="en-PH"/>
              </w:rPr>
            </w:pPr>
            <w:r>
              <w:rPr>
                <w:rFonts w:eastAsia="SimSun" w:cs="Arial"/>
                <w:b/>
                <w:bCs/>
                <w:sz w:val="24"/>
                <w:szCs w:val="24"/>
              </w:rPr>
              <w:t>1</w:t>
            </w:r>
          </w:p>
        </w:tc>
      </w:tr>
      <w:tr w:rsidR="006673FF" w14:paraId="5619999B" w14:textId="77777777">
        <w:tc>
          <w:tcPr>
            <w:tcW w:w="1461" w:type="dxa"/>
          </w:tcPr>
          <w:p w14:paraId="6526EF16" w14:textId="77777777" w:rsidR="006673FF" w:rsidRDefault="00F05E7E">
            <w:pPr>
              <w:widowControl/>
              <w:rPr>
                <w:rFonts w:eastAsia="SimSun" w:cs="Arial"/>
                <w:b/>
                <w:bCs/>
                <w:szCs w:val="20"/>
              </w:rPr>
            </w:pPr>
            <w:r>
              <w:rPr>
                <w:rFonts w:eastAsia="SimSun" w:cs="Arial"/>
                <w:b/>
                <w:bCs/>
                <w:szCs w:val="20"/>
              </w:rPr>
              <w:t>Functionality</w:t>
            </w:r>
          </w:p>
        </w:tc>
        <w:tc>
          <w:tcPr>
            <w:tcW w:w="2595" w:type="dxa"/>
          </w:tcPr>
          <w:p w14:paraId="21AEFCA8" w14:textId="77777777" w:rsidR="006673FF" w:rsidRDefault="00F05E7E">
            <w:pPr>
              <w:widowControl/>
              <w:rPr>
                <w:rFonts w:eastAsia="SimSun" w:cs="Arial"/>
                <w:b/>
                <w:bCs/>
                <w:szCs w:val="20"/>
              </w:rPr>
            </w:pPr>
            <w:r>
              <w:rPr>
                <w:rFonts w:eastAsia="SimSun" w:cs="Arial"/>
                <w:szCs w:val="20"/>
              </w:rPr>
              <w:t>The login function works correctly using valid credentials.</w:t>
            </w:r>
          </w:p>
        </w:tc>
        <w:tc>
          <w:tcPr>
            <w:tcW w:w="1151" w:type="dxa"/>
          </w:tcPr>
          <w:p w14:paraId="511F8575" w14:textId="77777777" w:rsidR="006673FF" w:rsidRDefault="006673FF">
            <w:pPr>
              <w:widowControl/>
              <w:jc w:val="center"/>
              <w:rPr>
                <w:rFonts w:eastAsia="SimSun" w:cs="Arial"/>
                <w:b/>
                <w:bCs/>
                <w:sz w:val="24"/>
                <w:szCs w:val="24"/>
              </w:rPr>
            </w:pPr>
          </w:p>
          <w:p w14:paraId="414FBDD5" w14:textId="77777777" w:rsidR="006673FF" w:rsidRDefault="00F05E7E">
            <w:pPr>
              <w:widowControl/>
              <w:jc w:val="center"/>
              <w:rPr>
                <w:rFonts w:eastAsia="SimSun" w:cs="Arial"/>
                <w:b/>
                <w:bCs/>
                <w:sz w:val="24"/>
                <w:szCs w:val="24"/>
              </w:rPr>
            </w:pPr>
            <w:r>
              <w:rPr>
                <w:rFonts w:ascii="SimSun" w:eastAsia="SimSun" w:hAnsi="SimSun" w:cs="SimSun"/>
                <w:sz w:val="24"/>
                <w:szCs w:val="24"/>
              </w:rPr>
              <w:t>☐</w:t>
            </w:r>
          </w:p>
        </w:tc>
        <w:tc>
          <w:tcPr>
            <w:tcW w:w="1364" w:type="dxa"/>
          </w:tcPr>
          <w:p w14:paraId="2B327689" w14:textId="77777777" w:rsidR="006673FF" w:rsidRDefault="006673FF">
            <w:pPr>
              <w:widowControl/>
              <w:jc w:val="center"/>
              <w:rPr>
                <w:rFonts w:eastAsia="SimSun" w:cs="Arial"/>
                <w:b/>
                <w:bCs/>
                <w:sz w:val="24"/>
                <w:szCs w:val="24"/>
              </w:rPr>
            </w:pPr>
          </w:p>
          <w:p w14:paraId="49FA3DA9" w14:textId="77777777" w:rsidR="006673FF" w:rsidRDefault="00F05E7E">
            <w:pPr>
              <w:widowControl/>
              <w:jc w:val="center"/>
              <w:rPr>
                <w:rFonts w:eastAsia="SimSun" w:cs="Arial"/>
                <w:b/>
                <w:bCs/>
                <w:sz w:val="24"/>
                <w:szCs w:val="24"/>
              </w:rPr>
            </w:pPr>
            <w:r>
              <w:rPr>
                <w:rFonts w:ascii="SimSun" w:eastAsia="SimSun" w:hAnsi="SimSun" w:cs="SimSun"/>
                <w:sz w:val="24"/>
                <w:szCs w:val="24"/>
              </w:rPr>
              <w:t>☐</w:t>
            </w:r>
          </w:p>
        </w:tc>
        <w:tc>
          <w:tcPr>
            <w:tcW w:w="1348" w:type="dxa"/>
          </w:tcPr>
          <w:p w14:paraId="201C58B5" w14:textId="77777777" w:rsidR="006673FF" w:rsidRDefault="006673FF">
            <w:pPr>
              <w:widowControl/>
              <w:jc w:val="center"/>
              <w:rPr>
                <w:rFonts w:eastAsia="SimSun" w:cs="Arial"/>
                <w:b/>
                <w:bCs/>
                <w:sz w:val="24"/>
                <w:szCs w:val="24"/>
              </w:rPr>
            </w:pPr>
          </w:p>
          <w:p w14:paraId="7A83E933" w14:textId="77777777" w:rsidR="006673FF" w:rsidRDefault="00F05E7E">
            <w:pPr>
              <w:widowControl/>
              <w:jc w:val="center"/>
              <w:rPr>
                <w:rFonts w:eastAsia="SimSun" w:cs="Arial"/>
                <w:b/>
                <w:bCs/>
                <w:sz w:val="24"/>
                <w:szCs w:val="24"/>
              </w:rPr>
            </w:pPr>
            <w:r>
              <w:rPr>
                <w:rFonts w:ascii="SimSun" w:eastAsia="SimSun" w:hAnsi="SimSun" w:cs="SimSun"/>
                <w:sz w:val="24"/>
                <w:szCs w:val="24"/>
              </w:rPr>
              <w:t>☐</w:t>
            </w:r>
          </w:p>
        </w:tc>
        <w:tc>
          <w:tcPr>
            <w:tcW w:w="1085" w:type="dxa"/>
          </w:tcPr>
          <w:p w14:paraId="31963460" w14:textId="77777777" w:rsidR="006673FF" w:rsidRDefault="006673FF">
            <w:pPr>
              <w:widowControl/>
              <w:jc w:val="center"/>
              <w:rPr>
                <w:rFonts w:eastAsia="SimSun" w:cs="Arial"/>
                <w:b/>
                <w:bCs/>
                <w:sz w:val="24"/>
                <w:szCs w:val="24"/>
              </w:rPr>
            </w:pPr>
          </w:p>
          <w:p w14:paraId="6A64219C" w14:textId="77777777" w:rsidR="006673FF" w:rsidRDefault="00F05E7E">
            <w:pPr>
              <w:widowControl/>
              <w:jc w:val="center"/>
              <w:rPr>
                <w:rFonts w:eastAsia="SimSun" w:cs="Arial"/>
                <w:b/>
                <w:bCs/>
                <w:sz w:val="24"/>
                <w:szCs w:val="24"/>
              </w:rPr>
            </w:pPr>
            <w:r>
              <w:rPr>
                <w:rFonts w:ascii="SimSun" w:eastAsia="SimSun" w:hAnsi="SimSun" w:cs="SimSun"/>
                <w:sz w:val="24"/>
                <w:szCs w:val="24"/>
              </w:rPr>
              <w:t>☐</w:t>
            </w:r>
          </w:p>
        </w:tc>
        <w:tc>
          <w:tcPr>
            <w:tcW w:w="958" w:type="dxa"/>
          </w:tcPr>
          <w:p w14:paraId="1E6A5C9A" w14:textId="77777777" w:rsidR="006673FF" w:rsidRDefault="006673FF">
            <w:pPr>
              <w:widowControl/>
              <w:jc w:val="center"/>
              <w:rPr>
                <w:rFonts w:eastAsia="SimSun" w:cs="Arial"/>
                <w:b/>
                <w:bCs/>
                <w:sz w:val="24"/>
                <w:szCs w:val="24"/>
              </w:rPr>
            </w:pPr>
          </w:p>
          <w:p w14:paraId="716F4E3E" w14:textId="77777777" w:rsidR="006673FF" w:rsidRDefault="00F05E7E">
            <w:pPr>
              <w:widowControl/>
              <w:jc w:val="center"/>
              <w:rPr>
                <w:rFonts w:eastAsia="SimSun" w:cs="Arial"/>
                <w:b/>
                <w:bCs/>
                <w:sz w:val="24"/>
                <w:szCs w:val="24"/>
              </w:rPr>
            </w:pPr>
            <w:r>
              <w:rPr>
                <w:rFonts w:ascii="SimSun" w:eastAsia="SimSun" w:hAnsi="SimSun" w:cs="SimSun"/>
                <w:sz w:val="24"/>
                <w:szCs w:val="24"/>
              </w:rPr>
              <w:t>☐</w:t>
            </w:r>
          </w:p>
        </w:tc>
      </w:tr>
      <w:tr w:rsidR="006673FF" w14:paraId="54D9C99A" w14:textId="77777777">
        <w:tc>
          <w:tcPr>
            <w:tcW w:w="1461" w:type="dxa"/>
          </w:tcPr>
          <w:p w14:paraId="2F26BD88" w14:textId="77777777" w:rsidR="006673FF" w:rsidRDefault="00F05E7E">
            <w:pPr>
              <w:widowControl/>
              <w:rPr>
                <w:rFonts w:eastAsia="SimSun" w:cs="Arial"/>
                <w:b/>
                <w:bCs/>
                <w:szCs w:val="20"/>
              </w:rPr>
            </w:pPr>
            <w:r>
              <w:rPr>
                <w:rFonts w:eastAsia="SimSun" w:cs="Arial"/>
                <w:b/>
                <w:bCs/>
                <w:szCs w:val="20"/>
              </w:rPr>
              <w:t>Functionality</w:t>
            </w:r>
          </w:p>
        </w:tc>
        <w:tc>
          <w:tcPr>
            <w:tcW w:w="2595" w:type="dxa"/>
          </w:tcPr>
          <w:p w14:paraId="7C41C54C" w14:textId="77777777" w:rsidR="006673FF" w:rsidRDefault="00F05E7E">
            <w:pPr>
              <w:widowControl/>
              <w:rPr>
                <w:rFonts w:eastAsia="SimSun" w:cs="Arial"/>
                <w:b/>
                <w:bCs/>
                <w:szCs w:val="20"/>
              </w:rPr>
            </w:pPr>
            <w:r>
              <w:rPr>
                <w:rFonts w:eastAsia="SimSun" w:cs="Arial"/>
                <w:szCs w:val="20"/>
              </w:rPr>
              <w:t>The system displays appropriate messages when incorrect credentials are entered.</w:t>
            </w:r>
          </w:p>
        </w:tc>
        <w:tc>
          <w:tcPr>
            <w:tcW w:w="1151" w:type="dxa"/>
          </w:tcPr>
          <w:p w14:paraId="023AEBF9" w14:textId="77777777" w:rsidR="006673FF" w:rsidRDefault="006673FF">
            <w:pPr>
              <w:widowControl/>
              <w:jc w:val="center"/>
              <w:rPr>
                <w:rFonts w:eastAsia="SimSun" w:cs="Arial"/>
                <w:b/>
                <w:bCs/>
                <w:sz w:val="24"/>
                <w:szCs w:val="24"/>
              </w:rPr>
            </w:pPr>
          </w:p>
          <w:p w14:paraId="297B7092" w14:textId="77777777" w:rsidR="006673FF" w:rsidRDefault="00F05E7E">
            <w:pPr>
              <w:widowControl/>
              <w:jc w:val="center"/>
              <w:rPr>
                <w:rFonts w:eastAsia="SimSun" w:cs="Arial"/>
                <w:b/>
                <w:bCs/>
                <w:sz w:val="24"/>
                <w:szCs w:val="24"/>
              </w:rPr>
            </w:pPr>
            <w:r>
              <w:rPr>
                <w:rFonts w:ascii="SimSun" w:eastAsia="SimSun" w:hAnsi="SimSun" w:cs="SimSun"/>
                <w:sz w:val="24"/>
                <w:szCs w:val="24"/>
              </w:rPr>
              <w:t>☐</w:t>
            </w:r>
          </w:p>
        </w:tc>
        <w:tc>
          <w:tcPr>
            <w:tcW w:w="1364" w:type="dxa"/>
          </w:tcPr>
          <w:p w14:paraId="7F9A64F5" w14:textId="77777777" w:rsidR="006673FF" w:rsidRDefault="006673FF">
            <w:pPr>
              <w:widowControl/>
              <w:jc w:val="center"/>
              <w:rPr>
                <w:rFonts w:eastAsia="SimSun" w:cs="Arial"/>
                <w:b/>
                <w:bCs/>
                <w:sz w:val="24"/>
                <w:szCs w:val="24"/>
              </w:rPr>
            </w:pPr>
          </w:p>
          <w:p w14:paraId="61200CA1" w14:textId="77777777" w:rsidR="006673FF" w:rsidRDefault="00F05E7E">
            <w:pPr>
              <w:widowControl/>
              <w:jc w:val="center"/>
              <w:rPr>
                <w:rFonts w:eastAsia="SimSun" w:cs="Arial"/>
                <w:b/>
                <w:bCs/>
                <w:sz w:val="24"/>
                <w:szCs w:val="24"/>
              </w:rPr>
            </w:pPr>
            <w:r>
              <w:rPr>
                <w:rFonts w:ascii="SimSun" w:eastAsia="SimSun" w:hAnsi="SimSun" w:cs="SimSun"/>
                <w:sz w:val="24"/>
                <w:szCs w:val="24"/>
              </w:rPr>
              <w:t>☐</w:t>
            </w:r>
          </w:p>
        </w:tc>
        <w:tc>
          <w:tcPr>
            <w:tcW w:w="1348" w:type="dxa"/>
          </w:tcPr>
          <w:p w14:paraId="25915F9F" w14:textId="77777777" w:rsidR="006673FF" w:rsidRDefault="006673FF">
            <w:pPr>
              <w:widowControl/>
              <w:jc w:val="center"/>
              <w:rPr>
                <w:rFonts w:eastAsia="SimSun" w:cs="Arial"/>
                <w:b/>
                <w:bCs/>
                <w:sz w:val="24"/>
                <w:szCs w:val="24"/>
              </w:rPr>
            </w:pPr>
          </w:p>
          <w:p w14:paraId="550E1626" w14:textId="77777777" w:rsidR="006673FF" w:rsidRDefault="00F05E7E">
            <w:pPr>
              <w:widowControl/>
              <w:jc w:val="center"/>
              <w:rPr>
                <w:rFonts w:eastAsia="SimSun" w:cs="Arial"/>
                <w:b/>
                <w:bCs/>
                <w:sz w:val="24"/>
                <w:szCs w:val="24"/>
              </w:rPr>
            </w:pPr>
            <w:r>
              <w:rPr>
                <w:rFonts w:ascii="SimSun" w:eastAsia="SimSun" w:hAnsi="SimSun" w:cs="SimSun"/>
                <w:sz w:val="24"/>
                <w:szCs w:val="24"/>
              </w:rPr>
              <w:t>☐</w:t>
            </w:r>
          </w:p>
        </w:tc>
        <w:tc>
          <w:tcPr>
            <w:tcW w:w="1085" w:type="dxa"/>
          </w:tcPr>
          <w:p w14:paraId="1874A346" w14:textId="77777777" w:rsidR="006673FF" w:rsidRDefault="006673FF">
            <w:pPr>
              <w:widowControl/>
              <w:jc w:val="center"/>
              <w:rPr>
                <w:rFonts w:eastAsia="SimSun" w:cs="Arial"/>
                <w:b/>
                <w:bCs/>
                <w:sz w:val="24"/>
                <w:szCs w:val="24"/>
              </w:rPr>
            </w:pPr>
          </w:p>
          <w:p w14:paraId="4DA86462" w14:textId="77777777" w:rsidR="006673FF" w:rsidRDefault="00F05E7E">
            <w:pPr>
              <w:widowControl/>
              <w:jc w:val="center"/>
              <w:rPr>
                <w:rFonts w:eastAsia="SimSun" w:cs="Arial"/>
                <w:b/>
                <w:bCs/>
                <w:sz w:val="24"/>
                <w:szCs w:val="24"/>
              </w:rPr>
            </w:pPr>
            <w:r>
              <w:rPr>
                <w:rFonts w:ascii="SimSun" w:eastAsia="SimSun" w:hAnsi="SimSun" w:cs="SimSun"/>
                <w:sz w:val="24"/>
                <w:szCs w:val="24"/>
              </w:rPr>
              <w:t>☐</w:t>
            </w:r>
          </w:p>
        </w:tc>
        <w:tc>
          <w:tcPr>
            <w:tcW w:w="958" w:type="dxa"/>
          </w:tcPr>
          <w:p w14:paraId="501FE708" w14:textId="77777777" w:rsidR="006673FF" w:rsidRDefault="006673FF">
            <w:pPr>
              <w:widowControl/>
              <w:jc w:val="center"/>
              <w:rPr>
                <w:rFonts w:eastAsia="SimSun" w:cs="Arial"/>
                <w:b/>
                <w:bCs/>
                <w:sz w:val="24"/>
                <w:szCs w:val="24"/>
              </w:rPr>
            </w:pPr>
          </w:p>
          <w:p w14:paraId="72EEF92B" w14:textId="77777777" w:rsidR="006673FF" w:rsidRDefault="00F05E7E">
            <w:pPr>
              <w:widowControl/>
              <w:jc w:val="center"/>
              <w:rPr>
                <w:rFonts w:eastAsia="SimSun" w:cs="Arial"/>
                <w:b/>
                <w:bCs/>
                <w:sz w:val="24"/>
                <w:szCs w:val="24"/>
              </w:rPr>
            </w:pPr>
            <w:r>
              <w:rPr>
                <w:rFonts w:ascii="SimSun" w:eastAsia="SimSun" w:hAnsi="SimSun" w:cs="SimSun"/>
                <w:sz w:val="24"/>
                <w:szCs w:val="24"/>
              </w:rPr>
              <w:t>☐</w:t>
            </w:r>
          </w:p>
        </w:tc>
      </w:tr>
      <w:tr w:rsidR="006673FF" w14:paraId="33AE2210" w14:textId="77777777">
        <w:tc>
          <w:tcPr>
            <w:tcW w:w="1461" w:type="dxa"/>
          </w:tcPr>
          <w:p w14:paraId="4217F0D6" w14:textId="77777777" w:rsidR="006673FF" w:rsidRDefault="00F05E7E">
            <w:pPr>
              <w:widowControl/>
              <w:rPr>
                <w:rFonts w:eastAsia="SimSun" w:cs="Arial"/>
                <w:b/>
                <w:bCs/>
                <w:szCs w:val="20"/>
              </w:rPr>
            </w:pPr>
            <w:r>
              <w:rPr>
                <w:rFonts w:eastAsia="SimSun" w:cs="Arial"/>
                <w:b/>
                <w:bCs/>
                <w:szCs w:val="20"/>
              </w:rPr>
              <w:t>Functionality</w:t>
            </w:r>
          </w:p>
        </w:tc>
        <w:tc>
          <w:tcPr>
            <w:tcW w:w="259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359"/>
            </w:tblGrid>
            <w:tr w:rsidR="006673FF" w14:paraId="46B0D088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</w:tcPr>
                <w:p w14:paraId="2B7F1E0E" w14:textId="77777777" w:rsidR="006673FF" w:rsidRDefault="00F05E7E">
                  <w:pPr>
                    <w:rPr>
                      <w:rFonts w:cs="Arial"/>
                      <w:szCs w:val="20"/>
                    </w:rPr>
                  </w:pPr>
                  <w:r>
                    <w:rPr>
                      <w:rFonts w:eastAsia="SimSun" w:cs="Arial"/>
                      <w:szCs w:val="20"/>
                      <w:lang w:eastAsia="zh-CN" w:bidi="ar"/>
                    </w:rPr>
                    <w:t>The system allows users to perform the functions assigned to their role.</w:t>
                  </w:r>
                </w:p>
              </w:tc>
            </w:tr>
          </w:tbl>
          <w:p w14:paraId="083CDC42" w14:textId="77777777" w:rsidR="006673FF" w:rsidRDefault="006673FF">
            <w:pPr>
              <w:rPr>
                <w:rFonts w:cs="Arial"/>
                <w:vanish/>
                <w:szCs w:val="20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6673FF" w14:paraId="570E8985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</w:tcPr>
                <w:p w14:paraId="21DA8434" w14:textId="77777777" w:rsidR="006673FF" w:rsidRDefault="006673FF">
                  <w:pPr>
                    <w:rPr>
                      <w:rFonts w:cs="Arial"/>
                      <w:szCs w:val="20"/>
                    </w:rPr>
                  </w:pPr>
                </w:p>
              </w:tc>
            </w:tr>
          </w:tbl>
          <w:p w14:paraId="63BE89DB" w14:textId="77777777" w:rsidR="006673FF" w:rsidRDefault="006673FF">
            <w:pPr>
              <w:widowControl/>
              <w:rPr>
                <w:rFonts w:eastAsia="SimSun" w:cs="Arial"/>
                <w:b/>
                <w:bCs/>
                <w:szCs w:val="20"/>
              </w:rPr>
            </w:pPr>
          </w:p>
        </w:tc>
        <w:tc>
          <w:tcPr>
            <w:tcW w:w="1151" w:type="dxa"/>
          </w:tcPr>
          <w:p w14:paraId="1FBB8EE5" w14:textId="77777777" w:rsidR="006673FF" w:rsidRDefault="006673FF">
            <w:pPr>
              <w:widowControl/>
              <w:jc w:val="center"/>
              <w:rPr>
                <w:rFonts w:eastAsia="SimSun" w:cs="Arial"/>
                <w:b/>
                <w:bCs/>
                <w:sz w:val="24"/>
                <w:szCs w:val="24"/>
              </w:rPr>
            </w:pPr>
          </w:p>
          <w:p w14:paraId="7965B616" w14:textId="77777777" w:rsidR="006673FF" w:rsidRDefault="00F05E7E">
            <w:pPr>
              <w:widowControl/>
              <w:jc w:val="center"/>
              <w:rPr>
                <w:rFonts w:eastAsia="SimSun" w:cs="Arial"/>
                <w:b/>
                <w:bCs/>
                <w:sz w:val="24"/>
                <w:szCs w:val="24"/>
              </w:rPr>
            </w:pPr>
            <w:r>
              <w:rPr>
                <w:rFonts w:ascii="SimSun" w:eastAsia="SimSun" w:hAnsi="SimSun" w:cs="SimSun"/>
                <w:sz w:val="24"/>
                <w:szCs w:val="24"/>
              </w:rPr>
              <w:t>☐</w:t>
            </w:r>
          </w:p>
        </w:tc>
        <w:tc>
          <w:tcPr>
            <w:tcW w:w="1364" w:type="dxa"/>
          </w:tcPr>
          <w:p w14:paraId="4E077476" w14:textId="77777777" w:rsidR="006673FF" w:rsidRDefault="006673FF">
            <w:pPr>
              <w:widowControl/>
              <w:jc w:val="center"/>
              <w:rPr>
                <w:rFonts w:eastAsia="SimSun" w:cs="Arial"/>
                <w:b/>
                <w:bCs/>
                <w:sz w:val="24"/>
                <w:szCs w:val="24"/>
              </w:rPr>
            </w:pPr>
          </w:p>
          <w:p w14:paraId="0F0BA01F" w14:textId="77777777" w:rsidR="006673FF" w:rsidRDefault="00F05E7E">
            <w:pPr>
              <w:widowControl/>
              <w:jc w:val="center"/>
              <w:rPr>
                <w:rFonts w:eastAsia="SimSun" w:cs="Arial"/>
                <w:b/>
                <w:bCs/>
                <w:sz w:val="24"/>
                <w:szCs w:val="24"/>
              </w:rPr>
            </w:pPr>
            <w:r>
              <w:rPr>
                <w:rFonts w:ascii="SimSun" w:eastAsia="SimSun" w:hAnsi="SimSun" w:cs="SimSun"/>
                <w:sz w:val="24"/>
                <w:szCs w:val="24"/>
              </w:rPr>
              <w:t>☐</w:t>
            </w:r>
          </w:p>
        </w:tc>
        <w:tc>
          <w:tcPr>
            <w:tcW w:w="1348" w:type="dxa"/>
          </w:tcPr>
          <w:p w14:paraId="4C0A8327" w14:textId="77777777" w:rsidR="006673FF" w:rsidRDefault="006673FF">
            <w:pPr>
              <w:widowControl/>
              <w:jc w:val="center"/>
              <w:rPr>
                <w:rFonts w:eastAsia="SimSun" w:cs="Arial"/>
                <w:b/>
                <w:bCs/>
                <w:sz w:val="24"/>
                <w:szCs w:val="24"/>
              </w:rPr>
            </w:pPr>
          </w:p>
          <w:p w14:paraId="4A564A5B" w14:textId="77777777" w:rsidR="006673FF" w:rsidRDefault="00F05E7E">
            <w:pPr>
              <w:widowControl/>
              <w:jc w:val="center"/>
              <w:rPr>
                <w:rFonts w:eastAsia="SimSun" w:cs="Arial"/>
                <w:b/>
                <w:bCs/>
                <w:sz w:val="24"/>
                <w:szCs w:val="24"/>
              </w:rPr>
            </w:pPr>
            <w:r>
              <w:rPr>
                <w:rFonts w:ascii="SimSun" w:eastAsia="SimSun" w:hAnsi="SimSun" w:cs="SimSun"/>
                <w:sz w:val="24"/>
                <w:szCs w:val="24"/>
              </w:rPr>
              <w:t>☐</w:t>
            </w:r>
          </w:p>
        </w:tc>
        <w:tc>
          <w:tcPr>
            <w:tcW w:w="1085" w:type="dxa"/>
          </w:tcPr>
          <w:p w14:paraId="6B6F6111" w14:textId="77777777" w:rsidR="006673FF" w:rsidRDefault="006673FF">
            <w:pPr>
              <w:widowControl/>
              <w:jc w:val="center"/>
              <w:rPr>
                <w:rFonts w:eastAsia="SimSun" w:cs="Arial"/>
                <w:b/>
                <w:bCs/>
                <w:sz w:val="24"/>
                <w:szCs w:val="24"/>
              </w:rPr>
            </w:pPr>
          </w:p>
          <w:p w14:paraId="2AEBCB7A" w14:textId="77777777" w:rsidR="006673FF" w:rsidRDefault="00F05E7E">
            <w:pPr>
              <w:widowControl/>
              <w:jc w:val="center"/>
              <w:rPr>
                <w:rFonts w:eastAsia="SimSun" w:cs="Arial"/>
                <w:b/>
                <w:bCs/>
                <w:sz w:val="24"/>
                <w:szCs w:val="24"/>
              </w:rPr>
            </w:pPr>
            <w:r>
              <w:rPr>
                <w:rFonts w:ascii="SimSun" w:eastAsia="SimSun" w:hAnsi="SimSun" w:cs="SimSun"/>
                <w:sz w:val="24"/>
                <w:szCs w:val="24"/>
              </w:rPr>
              <w:t>☐</w:t>
            </w:r>
          </w:p>
        </w:tc>
        <w:tc>
          <w:tcPr>
            <w:tcW w:w="958" w:type="dxa"/>
          </w:tcPr>
          <w:p w14:paraId="32E9DC5D" w14:textId="77777777" w:rsidR="006673FF" w:rsidRDefault="006673FF">
            <w:pPr>
              <w:widowControl/>
              <w:jc w:val="center"/>
              <w:rPr>
                <w:rFonts w:eastAsia="SimSun" w:cs="Arial"/>
                <w:b/>
                <w:bCs/>
                <w:sz w:val="24"/>
                <w:szCs w:val="24"/>
              </w:rPr>
            </w:pPr>
          </w:p>
          <w:p w14:paraId="50B7BBD8" w14:textId="77777777" w:rsidR="006673FF" w:rsidRDefault="00F05E7E">
            <w:pPr>
              <w:widowControl/>
              <w:jc w:val="center"/>
              <w:rPr>
                <w:rFonts w:eastAsia="SimSun" w:cs="Arial"/>
                <w:b/>
                <w:bCs/>
                <w:sz w:val="24"/>
                <w:szCs w:val="24"/>
              </w:rPr>
            </w:pPr>
            <w:r>
              <w:rPr>
                <w:rFonts w:ascii="SimSun" w:eastAsia="SimSun" w:hAnsi="SimSun" w:cs="SimSun"/>
                <w:sz w:val="24"/>
                <w:szCs w:val="24"/>
              </w:rPr>
              <w:t>☐</w:t>
            </w:r>
          </w:p>
        </w:tc>
      </w:tr>
      <w:tr w:rsidR="006673FF" w14:paraId="4374F4E1" w14:textId="77777777">
        <w:trPr>
          <w:trHeight w:val="1361"/>
        </w:trPr>
        <w:tc>
          <w:tcPr>
            <w:tcW w:w="1461" w:type="dxa"/>
          </w:tcPr>
          <w:p w14:paraId="3A5D9C6D" w14:textId="77777777" w:rsidR="006673FF" w:rsidRDefault="00F05E7E">
            <w:pPr>
              <w:widowControl/>
              <w:rPr>
                <w:rFonts w:eastAsia="SimSun" w:cs="Arial"/>
                <w:b/>
                <w:bCs/>
                <w:szCs w:val="20"/>
              </w:rPr>
            </w:pPr>
            <w:r>
              <w:rPr>
                <w:rFonts w:eastAsia="SimSun" w:cs="Arial"/>
                <w:b/>
                <w:bCs/>
                <w:szCs w:val="20"/>
              </w:rPr>
              <w:t>Functionality</w:t>
            </w:r>
          </w:p>
        </w:tc>
        <w:tc>
          <w:tcPr>
            <w:tcW w:w="2595" w:type="dxa"/>
          </w:tcPr>
          <w:p w14:paraId="4FB31AB1" w14:textId="77777777" w:rsidR="00054DEC" w:rsidRPr="00054DEC" w:rsidRDefault="00054DEC" w:rsidP="00054DEC">
            <w:pPr>
              <w:rPr>
                <w:rFonts w:eastAsia="SimSun" w:cs="Arial"/>
                <w:szCs w:val="20"/>
              </w:rPr>
            </w:pPr>
            <w:r w:rsidRPr="00054DEC">
              <w:rPr>
                <w:rFonts w:eastAsia="SimSun" w:cs="Arial"/>
                <w:szCs w:val="20"/>
              </w:rPr>
              <w:t xml:space="preserve">Student grades can be entered, submitted, approved, and viewed successfully. </w:t>
            </w:r>
          </w:p>
          <w:p w14:paraId="3446C88E" w14:textId="5216CC94" w:rsidR="006673FF" w:rsidRDefault="006673FF">
            <w:pPr>
              <w:widowControl/>
              <w:rPr>
                <w:rFonts w:eastAsia="SimSun" w:cs="Arial"/>
                <w:b/>
                <w:bCs/>
                <w:szCs w:val="20"/>
              </w:rPr>
            </w:pPr>
          </w:p>
        </w:tc>
        <w:tc>
          <w:tcPr>
            <w:tcW w:w="1151" w:type="dxa"/>
          </w:tcPr>
          <w:p w14:paraId="1A88C9F4" w14:textId="77777777" w:rsidR="006673FF" w:rsidRDefault="006673FF">
            <w:pPr>
              <w:widowControl/>
              <w:jc w:val="center"/>
              <w:rPr>
                <w:rFonts w:eastAsia="SimSun" w:cs="Arial"/>
                <w:b/>
                <w:bCs/>
                <w:sz w:val="24"/>
                <w:szCs w:val="24"/>
              </w:rPr>
            </w:pPr>
          </w:p>
          <w:p w14:paraId="0CB84B5E" w14:textId="77777777" w:rsidR="006673FF" w:rsidRDefault="00F05E7E">
            <w:pPr>
              <w:widowControl/>
              <w:jc w:val="center"/>
              <w:rPr>
                <w:rFonts w:eastAsia="SimSun" w:cs="Arial"/>
                <w:b/>
                <w:bCs/>
                <w:sz w:val="24"/>
                <w:szCs w:val="24"/>
              </w:rPr>
            </w:pPr>
            <w:r>
              <w:rPr>
                <w:rFonts w:ascii="SimSun" w:eastAsia="SimSun" w:hAnsi="SimSun" w:cs="SimSun"/>
                <w:sz w:val="24"/>
                <w:szCs w:val="24"/>
              </w:rPr>
              <w:t>☐</w:t>
            </w:r>
          </w:p>
        </w:tc>
        <w:tc>
          <w:tcPr>
            <w:tcW w:w="1364" w:type="dxa"/>
          </w:tcPr>
          <w:p w14:paraId="153011B2" w14:textId="77777777" w:rsidR="006673FF" w:rsidRDefault="006673FF">
            <w:pPr>
              <w:widowControl/>
              <w:jc w:val="center"/>
              <w:rPr>
                <w:rFonts w:eastAsia="SimSun" w:cs="Arial"/>
                <w:b/>
                <w:bCs/>
                <w:sz w:val="24"/>
                <w:szCs w:val="24"/>
              </w:rPr>
            </w:pPr>
          </w:p>
          <w:p w14:paraId="70238425" w14:textId="77777777" w:rsidR="006673FF" w:rsidRDefault="00F05E7E">
            <w:pPr>
              <w:widowControl/>
              <w:jc w:val="center"/>
              <w:rPr>
                <w:rFonts w:eastAsia="SimSun" w:cs="Arial"/>
                <w:b/>
                <w:bCs/>
                <w:sz w:val="24"/>
                <w:szCs w:val="24"/>
              </w:rPr>
            </w:pPr>
            <w:r>
              <w:rPr>
                <w:rFonts w:ascii="SimSun" w:eastAsia="SimSun" w:hAnsi="SimSun" w:cs="SimSun"/>
                <w:sz w:val="24"/>
                <w:szCs w:val="24"/>
              </w:rPr>
              <w:t>☐</w:t>
            </w:r>
          </w:p>
        </w:tc>
        <w:tc>
          <w:tcPr>
            <w:tcW w:w="1348" w:type="dxa"/>
          </w:tcPr>
          <w:p w14:paraId="1D917F46" w14:textId="77777777" w:rsidR="006673FF" w:rsidRDefault="006673FF">
            <w:pPr>
              <w:widowControl/>
              <w:jc w:val="center"/>
              <w:rPr>
                <w:rFonts w:eastAsia="SimSun" w:cs="Arial"/>
                <w:b/>
                <w:bCs/>
                <w:sz w:val="24"/>
                <w:szCs w:val="24"/>
              </w:rPr>
            </w:pPr>
          </w:p>
          <w:p w14:paraId="71CC4F68" w14:textId="77777777" w:rsidR="006673FF" w:rsidRDefault="00F05E7E">
            <w:pPr>
              <w:widowControl/>
              <w:jc w:val="center"/>
              <w:rPr>
                <w:rFonts w:eastAsia="SimSun" w:cs="Arial"/>
                <w:b/>
                <w:bCs/>
                <w:sz w:val="24"/>
                <w:szCs w:val="24"/>
              </w:rPr>
            </w:pPr>
            <w:r>
              <w:rPr>
                <w:rFonts w:ascii="SimSun" w:eastAsia="SimSun" w:hAnsi="SimSun" w:cs="SimSun"/>
                <w:sz w:val="24"/>
                <w:szCs w:val="24"/>
              </w:rPr>
              <w:t>☐</w:t>
            </w:r>
          </w:p>
        </w:tc>
        <w:tc>
          <w:tcPr>
            <w:tcW w:w="1085" w:type="dxa"/>
          </w:tcPr>
          <w:p w14:paraId="460F44B6" w14:textId="77777777" w:rsidR="006673FF" w:rsidRDefault="006673FF">
            <w:pPr>
              <w:widowControl/>
              <w:jc w:val="center"/>
              <w:rPr>
                <w:rFonts w:eastAsia="SimSun" w:cs="Arial"/>
                <w:b/>
                <w:bCs/>
                <w:sz w:val="24"/>
                <w:szCs w:val="24"/>
              </w:rPr>
            </w:pPr>
          </w:p>
          <w:p w14:paraId="52CBE4BD" w14:textId="77777777" w:rsidR="006673FF" w:rsidRDefault="00F05E7E">
            <w:pPr>
              <w:widowControl/>
              <w:jc w:val="center"/>
              <w:rPr>
                <w:rFonts w:eastAsia="SimSun" w:cs="Arial"/>
                <w:b/>
                <w:bCs/>
                <w:sz w:val="24"/>
                <w:szCs w:val="24"/>
              </w:rPr>
            </w:pPr>
            <w:r>
              <w:rPr>
                <w:rFonts w:ascii="SimSun" w:eastAsia="SimSun" w:hAnsi="SimSun" w:cs="SimSun"/>
                <w:sz w:val="24"/>
                <w:szCs w:val="24"/>
              </w:rPr>
              <w:t>☐</w:t>
            </w:r>
          </w:p>
        </w:tc>
        <w:tc>
          <w:tcPr>
            <w:tcW w:w="958" w:type="dxa"/>
          </w:tcPr>
          <w:p w14:paraId="731312B4" w14:textId="77777777" w:rsidR="006673FF" w:rsidRDefault="006673FF">
            <w:pPr>
              <w:widowControl/>
              <w:jc w:val="center"/>
              <w:rPr>
                <w:rFonts w:eastAsia="SimSun" w:cs="Arial"/>
                <w:b/>
                <w:bCs/>
                <w:sz w:val="24"/>
                <w:szCs w:val="24"/>
              </w:rPr>
            </w:pPr>
          </w:p>
          <w:p w14:paraId="3DC180BF" w14:textId="77777777" w:rsidR="006673FF" w:rsidRDefault="00F05E7E">
            <w:pPr>
              <w:widowControl/>
              <w:jc w:val="center"/>
              <w:rPr>
                <w:rFonts w:eastAsia="SimSun" w:cs="Arial"/>
                <w:b/>
                <w:bCs/>
                <w:sz w:val="24"/>
                <w:szCs w:val="24"/>
              </w:rPr>
            </w:pPr>
            <w:r>
              <w:rPr>
                <w:rFonts w:ascii="SimSun" w:eastAsia="SimSun" w:hAnsi="SimSun" w:cs="SimSun"/>
                <w:sz w:val="24"/>
                <w:szCs w:val="24"/>
              </w:rPr>
              <w:t>☐</w:t>
            </w:r>
          </w:p>
        </w:tc>
      </w:tr>
      <w:tr w:rsidR="006673FF" w14:paraId="4EDE6B51" w14:textId="77777777">
        <w:tc>
          <w:tcPr>
            <w:tcW w:w="1461" w:type="dxa"/>
          </w:tcPr>
          <w:p w14:paraId="78E33F3D" w14:textId="77777777" w:rsidR="006673FF" w:rsidRDefault="00F05E7E">
            <w:pPr>
              <w:widowControl/>
              <w:rPr>
                <w:rFonts w:eastAsia="SimSun" w:cs="Arial"/>
                <w:b/>
                <w:bCs/>
                <w:szCs w:val="20"/>
              </w:rPr>
            </w:pPr>
            <w:r>
              <w:rPr>
                <w:rFonts w:eastAsia="SimSun" w:cs="Arial"/>
                <w:b/>
                <w:bCs/>
                <w:szCs w:val="20"/>
              </w:rPr>
              <w:t>Functionality</w:t>
            </w:r>
          </w:p>
        </w:tc>
        <w:tc>
          <w:tcPr>
            <w:tcW w:w="2595" w:type="dxa"/>
          </w:tcPr>
          <w:p w14:paraId="4DF360A0" w14:textId="77777777" w:rsidR="00054DEC" w:rsidRPr="00054DEC" w:rsidRDefault="00054DEC" w:rsidP="00054DEC">
            <w:pPr>
              <w:rPr>
                <w:rFonts w:eastAsia="SimSun" w:cs="Arial"/>
                <w:szCs w:val="20"/>
              </w:rPr>
            </w:pPr>
            <w:r w:rsidRPr="00054DEC">
              <w:rPr>
                <w:rFonts w:eastAsia="SimSun" w:cs="Arial"/>
                <w:szCs w:val="20"/>
              </w:rPr>
              <w:t xml:space="preserve">Enrollment applications and document uploads process without errors. </w:t>
            </w:r>
          </w:p>
          <w:p w14:paraId="40FE0FC1" w14:textId="431F96CA" w:rsidR="006673FF" w:rsidRDefault="006673FF">
            <w:pPr>
              <w:widowControl/>
              <w:rPr>
                <w:rFonts w:eastAsia="SimSun" w:cs="Arial"/>
                <w:b/>
                <w:bCs/>
                <w:szCs w:val="20"/>
              </w:rPr>
            </w:pPr>
          </w:p>
        </w:tc>
        <w:tc>
          <w:tcPr>
            <w:tcW w:w="1151" w:type="dxa"/>
          </w:tcPr>
          <w:p w14:paraId="6DAF3E0C" w14:textId="77777777" w:rsidR="006673FF" w:rsidRDefault="006673FF">
            <w:pPr>
              <w:widowControl/>
              <w:jc w:val="center"/>
              <w:rPr>
                <w:rFonts w:eastAsia="SimSun" w:cs="Arial"/>
                <w:b/>
                <w:bCs/>
                <w:sz w:val="24"/>
                <w:szCs w:val="24"/>
              </w:rPr>
            </w:pPr>
          </w:p>
          <w:p w14:paraId="76EC3184" w14:textId="77777777" w:rsidR="006673FF" w:rsidRDefault="00F05E7E">
            <w:pPr>
              <w:widowControl/>
              <w:jc w:val="center"/>
              <w:rPr>
                <w:rFonts w:eastAsia="SimSun" w:cs="Arial"/>
                <w:b/>
                <w:bCs/>
                <w:sz w:val="24"/>
                <w:szCs w:val="24"/>
              </w:rPr>
            </w:pPr>
            <w:r>
              <w:rPr>
                <w:rFonts w:ascii="SimSun" w:eastAsia="SimSun" w:hAnsi="SimSun" w:cs="SimSun"/>
                <w:sz w:val="24"/>
                <w:szCs w:val="24"/>
              </w:rPr>
              <w:t>☐</w:t>
            </w:r>
          </w:p>
        </w:tc>
        <w:tc>
          <w:tcPr>
            <w:tcW w:w="1364" w:type="dxa"/>
          </w:tcPr>
          <w:p w14:paraId="5E34892A" w14:textId="77777777" w:rsidR="006673FF" w:rsidRDefault="006673FF">
            <w:pPr>
              <w:widowControl/>
              <w:jc w:val="center"/>
              <w:rPr>
                <w:rFonts w:eastAsia="SimSun" w:cs="Arial"/>
                <w:b/>
                <w:bCs/>
                <w:sz w:val="24"/>
                <w:szCs w:val="24"/>
              </w:rPr>
            </w:pPr>
          </w:p>
          <w:p w14:paraId="207F05F9" w14:textId="77777777" w:rsidR="006673FF" w:rsidRDefault="00F05E7E">
            <w:pPr>
              <w:widowControl/>
              <w:jc w:val="center"/>
              <w:rPr>
                <w:rFonts w:eastAsia="SimSun" w:cs="Arial"/>
                <w:b/>
                <w:bCs/>
                <w:sz w:val="24"/>
                <w:szCs w:val="24"/>
              </w:rPr>
            </w:pPr>
            <w:r>
              <w:rPr>
                <w:rFonts w:ascii="SimSun" w:eastAsia="SimSun" w:hAnsi="SimSun" w:cs="SimSun"/>
                <w:sz w:val="24"/>
                <w:szCs w:val="24"/>
              </w:rPr>
              <w:t>☐</w:t>
            </w:r>
          </w:p>
        </w:tc>
        <w:tc>
          <w:tcPr>
            <w:tcW w:w="1348" w:type="dxa"/>
          </w:tcPr>
          <w:p w14:paraId="4414E2A5" w14:textId="77777777" w:rsidR="006673FF" w:rsidRDefault="006673FF">
            <w:pPr>
              <w:widowControl/>
              <w:jc w:val="center"/>
              <w:rPr>
                <w:rFonts w:eastAsia="SimSun" w:cs="Arial"/>
                <w:b/>
                <w:bCs/>
                <w:sz w:val="24"/>
                <w:szCs w:val="24"/>
              </w:rPr>
            </w:pPr>
          </w:p>
          <w:p w14:paraId="7047AED4" w14:textId="77777777" w:rsidR="006673FF" w:rsidRDefault="00F05E7E">
            <w:pPr>
              <w:widowControl/>
              <w:jc w:val="center"/>
              <w:rPr>
                <w:rFonts w:eastAsia="SimSun" w:cs="Arial"/>
                <w:b/>
                <w:bCs/>
                <w:sz w:val="24"/>
                <w:szCs w:val="24"/>
              </w:rPr>
            </w:pPr>
            <w:r>
              <w:rPr>
                <w:rFonts w:ascii="SimSun" w:eastAsia="SimSun" w:hAnsi="SimSun" w:cs="SimSun"/>
                <w:sz w:val="24"/>
                <w:szCs w:val="24"/>
              </w:rPr>
              <w:t>☐</w:t>
            </w:r>
          </w:p>
        </w:tc>
        <w:tc>
          <w:tcPr>
            <w:tcW w:w="1085" w:type="dxa"/>
          </w:tcPr>
          <w:p w14:paraId="090AE185" w14:textId="77777777" w:rsidR="006673FF" w:rsidRDefault="006673FF">
            <w:pPr>
              <w:widowControl/>
              <w:jc w:val="center"/>
              <w:rPr>
                <w:rFonts w:eastAsia="SimSun" w:cs="Arial"/>
                <w:b/>
                <w:bCs/>
                <w:sz w:val="24"/>
                <w:szCs w:val="24"/>
              </w:rPr>
            </w:pPr>
          </w:p>
          <w:p w14:paraId="017A7161" w14:textId="77777777" w:rsidR="006673FF" w:rsidRDefault="00F05E7E">
            <w:pPr>
              <w:widowControl/>
              <w:jc w:val="center"/>
              <w:rPr>
                <w:rFonts w:eastAsia="SimSun" w:cs="Arial"/>
                <w:b/>
                <w:bCs/>
                <w:sz w:val="24"/>
                <w:szCs w:val="24"/>
              </w:rPr>
            </w:pPr>
            <w:r>
              <w:rPr>
                <w:rFonts w:ascii="SimSun" w:eastAsia="SimSun" w:hAnsi="SimSun" w:cs="SimSun"/>
                <w:sz w:val="24"/>
                <w:szCs w:val="24"/>
              </w:rPr>
              <w:t>☐</w:t>
            </w:r>
          </w:p>
        </w:tc>
        <w:tc>
          <w:tcPr>
            <w:tcW w:w="958" w:type="dxa"/>
          </w:tcPr>
          <w:p w14:paraId="515C4358" w14:textId="77777777" w:rsidR="006673FF" w:rsidRDefault="006673FF">
            <w:pPr>
              <w:widowControl/>
              <w:jc w:val="center"/>
              <w:rPr>
                <w:rFonts w:eastAsia="SimSun" w:cs="Arial"/>
                <w:b/>
                <w:bCs/>
                <w:sz w:val="24"/>
                <w:szCs w:val="24"/>
              </w:rPr>
            </w:pPr>
          </w:p>
          <w:p w14:paraId="5B906E25" w14:textId="77777777" w:rsidR="006673FF" w:rsidRDefault="00F05E7E">
            <w:pPr>
              <w:widowControl/>
              <w:jc w:val="center"/>
              <w:rPr>
                <w:rFonts w:eastAsia="SimSun" w:cs="Arial"/>
                <w:b/>
                <w:bCs/>
                <w:sz w:val="24"/>
                <w:szCs w:val="24"/>
              </w:rPr>
            </w:pPr>
            <w:r>
              <w:rPr>
                <w:rFonts w:ascii="SimSun" w:eastAsia="SimSun" w:hAnsi="SimSun" w:cs="SimSun"/>
                <w:sz w:val="24"/>
                <w:szCs w:val="24"/>
              </w:rPr>
              <w:t>☐</w:t>
            </w:r>
          </w:p>
        </w:tc>
      </w:tr>
      <w:tr w:rsidR="006673FF" w14:paraId="0A8228A5" w14:textId="77777777">
        <w:tc>
          <w:tcPr>
            <w:tcW w:w="1461" w:type="dxa"/>
          </w:tcPr>
          <w:p w14:paraId="45C7CF27" w14:textId="77777777" w:rsidR="006673FF" w:rsidRDefault="00F05E7E">
            <w:pPr>
              <w:widowControl/>
              <w:rPr>
                <w:rFonts w:eastAsia="SimSun" w:cs="Arial"/>
                <w:b/>
                <w:bCs/>
                <w:szCs w:val="20"/>
              </w:rPr>
            </w:pPr>
            <w:r>
              <w:rPr>
                <w:rFonts w:eastAsia="SimSun" w:cs="Arial"/>
                <w:b/>
                <w:bCs/>
                <w:szCs w:val="20"/>
              </w:rPr>
              <w:t>Usability</w:t>
            </w:r>
          </w:p>
        </w:tc>
        <w:tc>
          <w:tcPr>
            <w:tcW w:w="2595" w:type="dxa"/>
          </w:tcPr>
          <w:p w14:paraId="4B8F76E6" w14:textId="77777777" w:rsidR="00054DEC" w:rsidRPr="00054DEC" w:rsidRDefault="00054DEC" w:rsidP="00054DEC">
            <w:pPr>
              <w:rPr>
                <w:rFonts w:eastAsia="SimSun" w:cs="Arial"/>
                <w:szCs w:val="20"/>
              </w:rPr>
            </w:pPr>
            <w:r w:rsidRPr="00054DEC">
              <w:rPr>
                <w:rFonts w:eastAsia="SimSun" w:cs="Arial"/>
                <w:szCs w:val="20"/>
              </w:rPr>
              <w:t xml:space="preserve">Menus, navigation sidebars, and action buttons are intuitive and standard. </w:t>
            </w:r>
          </w:p>
          <w:p w14:paraId="1D62E502" w14:textId="77EFF4CE" w:rsidR="006673FF" w:rsidRDefault="006673FF">
            <w:pPr>
              <w:widowControl/>
              <w:rPr>
                <w:rFonts w:eastAsia="SimSun" w:cs="Arial"/>
                <w:b/>
                <w:bCs/>
                <w:szCs w:val="20"/>
              </w:rPr>
            </w:pPr>
          </w:p>
        </w:tc>
        <w:tc>
          <w:tcPr>
            <w:tcW w:w="1151" w:type="dxa"/>
          </w:tcPr>
          <w:p w14:paraId="75F84F65" w14:textId="77777777" w:rsidR="006673FF" w:rsidRDefault="006673FF">
            <w:pPr>
              <w:widowControl/>
              <w:jc w:val="center"/>
              <w:rPr>
                <w:rFonts w:eastAsia="SimSun" w:cs="Arial"/>
                <w:b/>
                <w:bCs/>
                <w:sz w:val="24"/>
                <w:szCs w:val="24"/>
              </w:rPr>
            </w:pPr>
          </w:p>
          <w:p w14:paraId="520AD572" w14:textId="77777777" w:rsidR="006673FF" w:rsidRDefault="00F05E7E">
            <w:pPr>
              <w:widowControl/>
              <w:jc w:val="center"/>
              <w:rPr>
                <w:rFonts w:eastAsia="SimSun" w:cs="Arial"/>
                <w:b/>
                <w:bCs/>
                <w:sz w:val="24"/>
                <w:szCs w:val="24"/>
              </w:rPr>
            </w:pPr>
            <w:r>
              <w:rPr>
                <w:rFonts w:ascii="SimSun" w:eastAsia="SimSun" w:hAnsi="SimSun" w:cs="SimSun"/>
                <w:sz w:val="24"/>
                <w:szCs w:val="24"/>
              </w:rPr>
              <w:t>☐</w:t>
            </w:r>
          </w:p>
        </w:tc>
        <w:tc>
          <w:tcPr>
            <w:tcW w:w="1364" w:type="dxa"/>
          </w:tcPr>
          <w:p w14:paraId="04AB44B8" w14:textId="77777777" w:rsidR="006673FF" w:rsidRDefault="006673FF">
            <w:pPr>
              <w:widowControl/>
              <w:jc w:val="center"/>
              <w:rPr>
                <w:rFonts w:eastAsia="SimSun" w:cs="Arial"/>
                <w:b/>
                <w:bCs/>
                <w:sz w:val="24"/>
                <w:szCs w:val="24"/>
              </w:rPr>
            </w:pPr>
          </w:p>
          <w:p w14:paraId="3977F334" w14:textId="77777777" w:rsidR="006673FF" w:rsidRDefault="00F05E7E">
            <w:pPr>
              <w:widowControl/>
              <w:jc w:val="center"/>
              <w:rPr>
                <w:rFonts w:eastAsia="SimSun" w:cs="Arial"/>
                <w:b/>
                <w:bCs/>
                <w:sz w:val="24"/>
                <w:szCs w:val="24"/>
              </w:rPr>
            </w:pPr>
            <w:r>
              <w:rPr>
                <w:rFonts w:ascii="SimSun" w:eastAsia="SimSun" w:hAnsi="SimSun" w:cs="SimSun"/>
                <w:sz w:val="24"/>
                <w:szCs w:val="24"/>
              </w:rPr>
              <w:t>☐</w:t>
            </w:r>
          </w:p>
        </w:tc>
        <w:tc>
          <w:tcPr>
            <w:tcW w:w="1348" w:type="dxa"/>
          </w:tcPr>
          <w:p w14:paraId="49B9D9BF" w14:textId="77777777" w:rsidR="006673FF" w:rsidRDefault="006673FF">
            <w:pPr>
              <w:widowControl/>
              <w:jc w:val="center"/>
              <w:rPr>
                <w:rFonts w:eastAsia="SimSun" w:cs="Arial"/>
                <w:b/>
                <w:bCs/>
                <w:sz w:val="24"/>
                <w:szCs w:val="24"/>
              </w:rPr>
            </w:pPr>
          </w:p>
          <w:p w14:paraId="79E355A4" w14:textId="77777777" w:rsidR="006673FF" w:rsidRDefault="00F05E7E">
            <w:pPr>
              <w:widowControl/>
              <w:jc w:val="center"/>
              <w:rPr>
                <w:rFonts w:eastAsia="SimSun" w:cs="Arial"/>
                <w:b/>
                <w:bCs/>
                <w:sz w:val="24"/>
                <w:szCs w:val="24"/>
              </w:rPr>
            </w:pPr>
            <w:r>
              <w:rPr>
                <w:rFonts w:ascii="SimSun" w:eastAsia="SimSun" w:hAnsi="SimSun" w:cs="SimSun"/>
                <w:sz w:val="24"/>
                <w:szCs w:val="24"/>
              </w:rPr>
              <w:t>☐</w:t>
            </w:r>
          </w:p>
        </w:tc>
        <w:tc>
          <w:tcPr>
            <w:tcW w:w="1085" w:type="dxa"/>
          </w:tcPr>
          <w:p w14:paraId="21596BF1" w14:textId="77777777" w:rsidR="006673FF" w:rsidRDefault="006673FF">
            <w:pPr>
              <w:widowControl/>
              <w:jc w:val="center"/>
              <w:rPr>
                <w:rFonts w:eastAsia="SimSun" w:cs="Arial"/>
                <w:b/>
                <w:bCs/>
                <w:sz w:val="24"/>
                <w:szCs w:val="24"/>
              </w:rPr>
            </w:pPr>
          </w:p>
          <w:p w14:paraId="7E8EBDA9" w14:textId="77777777" w:rsidR="006673FF" w:rsidRDefault="00F05E7E">
            <w:pPr>
              <w:widowControl/>
              <w:jc w:val="center"/>
              <w:rPr>
                <w:rFonts w:eastAsia="SimSun" w:cs="Arial"/>
                <w:b/>
                <w:bCs/>
                <w:sz w:val="24"/>
                <w:szCs w:val="24"/>
              </w:rPr>
            </w:pPr>
            <w:r>
              <w:rPr>
                <w:rFonts w:ascii="SimSun" w:eastAsia="SimSun" w:hAnsi="SimSun" w:cs="SimSun"/>
                <w:sz w:val="24"/>
                <w:szCs w:val="24"/>
              </w:rPr>
              <w:t>☐</w:t>
            </w:r>
          </w:p>
        </w:tc>
        <w:tc>
          <w:tcPr>
            <w:tcW w:w="958" w:type="dxa"/>
          </w:tcPr>
          <w:p w14:paraId="450EF6AD" w14:textId="77777777" w:rsidR="006673FF" w:rsidRDefault="006673FF">
            <w:pPr>
              <w:widowControl/>
              <w:jc w:val="center"/>
              <w:rPr>
                <w:rFonts w:eastAsia="SimSun" w:cs="Arial"/>
                <w:b/>
                <w:bCs/>
                <w:sz w:val="24"/>
                <w:szCs w:val="24"/>
              </w:rPr>
            </w:pPr>
          </w:p>
          <w:p w14:paraId="6A1A3578" w14:textId="77777777" w:rsidR="006673FF" w:rsidRDefault="00F05E7E">
            <w:pPr>
              <w:widowControl/>
              <w:jc w:val="center"/>
              <w:rPr>
                <w:rFonts w:eastAsia="SimSun" w:cs="Arial"/>
                <w:b/>
                <w:bCs/>
                <w:sz w:val="24"/>
                <w:szCs w:val="24"/>
              </w:rPr>
            </w:pPr>
            <w:r>
              <w:rPr>
                <w:rFonts w:ascii="SimSun" w:eastAsia="SimSun" w:hAnsi="SimSun" w:cs="SimSun"/>
                <w:sz w:val="24"/>
                <w:szCs w:val="24"/>
              </w:rPr>
              <w:t>☐</w:t>
            </w:r>
          </w:p>
        </w:tc>
      </w:tr>
      <w:tr w:rsidR="006673FF" w14:paraId="526798BF" w14:textId="77777777">
        <w:tc>
          <w:tcPr>
            <w:tcW w:w="1461" w:type="dxa"/>
          </w:tcPr>
          <w:p w14:paraId="3E5DF292" w14:textId="77777777" w:rsidR="006673FF" w:rsidRDefault="00F05E7E">
            <w:pPr>
              <w:widowControl/>
              <w:rPr>
                <w:rFonts w:eastAsia="SimSun" w:cs="Arial"/>
                <w:b/>
                <w:bCs/>
                <w:szCs w:val="20"/>
              </w:rPr>
            </w:pPr>
            <w:r>
              <w:rPr>
                <w:rFonts w:eastAsia="SimSun" w:cs="Arial"/>
                <w:b/>
                <w:bCs/>
                <w:szCs w:val="20"/>
              </w:rPr>
              <w:t>Usability</w:t>
            </w:r>
          </w:p>
        </w:tc>
        <w:tc>
          <w:tcPr>
            <w:tcW w:w="2595" w:type="dxa"/>
          </w:tcPr>
          <w:p w14:paraId="34544CD9" w14:textId="77777777" w:rsidR="00054DEC" w:rsidRPr="00054DEC" w:rsidRDefault="00054DEC" w:rsidP="00054DEC">
            <w:pPr>
              <w:rPr>
                <w:rFonts w:eastAsia="SimSun" w:cs="Arial"/>
                <w:szCs w:val="20"/>
              </w:rPr>
            </w:pPr>
            <w:r w:rsidRPr="00054DEC">
              <w:rPr>
                <w:rFonts w:eastAsia="SimSun" w:cs="Arial"/>
                <w:szCs w:val="20"/>
              </w:rPr>
              <w:t xml:space="preserve">The interface easily allows switching between light and dark visual themes. </w:t>
            </w:r>
          </w:p>
          <w:p w14:paraId="352FA075" w14:textId="289D445C" w:rsidR="006673FF" w:rsidRDefault="006673FF">
            <w:pPr>
              <w:widowControl/>
              <w:rPr>
                <w:rFonts w:eastAsia="SimSun" w:cs="Arial"/>
                <w:b/>
                <w:bCs/>
                <w:szCs w:val="20"/>
              </w:rPr>
            </w:pPr>
          </w:p>
        </w:tc>
        <w:tc>
          <w:tcPr>
            <w:tcW w:w="1151" w:type="dxa"/>
          </w:tcPr>
          <w:p w14:paraId="7F2B8509" w14:textId="77777777" w:rsidR="006673FF" w:rsidRDefault="006673FF">
            <w:pPr>
              <w:widowControl/>
              <w:jc w:val="center"/>
              <w:rPr>
                <w:rFonts w:eastAsia="SimSun" w:cs="Arial"/>
                <w:b/>
                <w:bCs/>
                <w:sz w:val="24"/>
                <w:szCs w:val="24"/>
              </w:rPr>
            </w:pPr>
          </w:p>
          <w:p w14:paraId="439BB6FC" w14:textId="77777777" w:rsidR="006673FF" w:rsidRDefault="00F05E7E">
            <w:pPr>
              <w:widowControl/>
              <w:jc w:val="center"/>
              <w:rPr>
                <w:rFonts w:eastAsia="SimSun" w:cs="Arial"/>
                <w:b/>
                <w:bCs/>
                <w:sz w:val="24"/>
                <w:szCs w:val="24"/>
              </w:rPr>
            </w:pPr>
            <w:r>
              <w:rPr>
                <w:rFonts w:ascii="SimSun" w:eastAsia="SimSun" w:hAnsi="SimSun" w:cs="SimSun"/>
                <w:sz w:val="24"/>
                <w:szCs w:val="24"/>
              </w:rPr>
              <w:t>☐</w:t>
            </w:r>
          </w:p>
        </w:tc>
        <w:tc>
          <w:tcPr>
            <w:tcW w:w="1364" w:type="dxa"/>
          </w:tcPr>
          <w:p w14:paraId="47C7C02E" w14:textId="77777777" w:rsidR="006673FF" w:rsidRDefault="006673FF">
            <w:pPr>
              <w:widowControl/>
              <w:jc w:val="center"/>
              <w:rPr>
                <w:rFonts w:eastAsia="SimSun" w:cs="Arial"/>
                <w:b/>
                <w:bCs/>
                <w:sz w:val="24"/>
                <w:szCs w:val="24"/>
              </w:rPr>
            </w:pPr>
          </w:p>
          <w:p w14:paraId="55248E5C" w14:textId="77777777" w:rsidR="006673FF" w:rsidRDefault="00F05E7E">
            <w:pPr>
              <w:widowControl/>
              <w:jc w:val="center"/>
              <w:rPr>
                <w:rFonts w:eastAsia="SimSun" w:cs="Arial"/>
                <w:b/>
                <w:bCs/>
                <w:sz w:val="24"/>
                <w:szCs w:val="24"/>
              </w:rPr>
            </w:pPr>
            <w:r>
              <w:rPr>
                <w:rFonts w:ascii="SimSun" w:eastAsia="SimSun" w:hAnsi="SimSun" w:cs="SimSun"/>
                <w:sz w:val="24"/>
                <w:szCs w:val="24"/>
              </w:rPr>
              <w:t>☐</w:t>
            </w:r>
          </w:p>
        </w:tc>
        <w:tc>
          <w:tcPr>
            <w:tcW w:w="1348" w:type="dxa"/>
          </w:tcPr>
          <w:p w14:paraId="76763D9B" w14:textId="77777777" w:rsidR="006673FF" w:rsidRDefault="006673FF">
            <w:pPr>
              <w:widowControl/>
              <w:jc w:val="center"/>
              <w:rPr>
                <w:rFonts w:eastAsia="SimSun" w:cs="Arial"/>
                <w:b/>
                <w:bCs/>
                <w:sz w:val="24"/>
                <w:szCs w:val="24"/>
              </w:rPr>
            </w:pPr>
          </w:p>
          <w:p w14:paraId="31264983" w14:textId="77777777" w:rsidR="006673FF" w:rsidRDefault="00F05E7E">
            <w:pPr>
              <w:widowControl/>
              <w:jc w:val="center"/>
              <w:rPr>
                <w:rFonts w:eastAsia="SimSun" w:cs="Arial"/>
                <w:b/>
                <w:bCs/>
                <w:sz w:val="24"/>
                <w:szCs w:val="24"/>
              </w:rPr>
            </w:pPr>
            <w:r>
              <w:rPr>
                <w:rFonts w:ascii="SimSun" w:eastAsia="SimSun" w:hAnsi="SimSun" w:cs="SimSun"/>
                <w:sz w:val="24"/>
                <w:szCs w:val="24"/>
              </w:rPr>
              <w:t>☐</w:t>
            </w:r>
          </w:p>
        </w:tc>
        <w:tc>
          <w:tcPr>
            <w:tcW w:w="1085" w:type="dxa"/>
          </w:tcPr>
          <w:p w14:paraId="24DEF724" w14:textId="77777777" w:rsidR="006673FF" w:rsidRDefault="006673FF">
            <w:pPr>
              <w:widowControl/>
              <w:jc w:val="center"/>
              <w:rPr>
                <w:rFonts w:eastAsia="SimSun" w:cs="Arial"/>
                <w:b/>
                <w:bCs/>
                <w:sz w:val="24"/>
                <w:szCs w:val="24"/>
              </w:rPr>
            </w:pPr>
          </w:p>
          <w:p w14:paraId="18BBDDAC" w14:textId="77777777" w:rsidR="006673FF" w:rsidRDefault="00F05E7E">
            <w:pPr>
              <w:widowControl/>
              <w:jc w:val="center"/>
              <w:rPr>
                <w:rFonts w:eastAsia="SimSun" w:cs="Arial"/>
                <w:b/>
                <w:bCs/>
                <w:sz w:val="24"/>
                <w:szCs w:val="24"/>
              </w:rPr>
            </w:pPr>
            <w:r>
              <w:rPr>
                <w:rFonts w:ascii="SimSun" w:eastAsia="SimSun" w:hAnsi="SimSun" w:cs="SimSun"/>
                <w:sz w:val="24"/>
                <w:szCs w:val="24"/>
              </w:rPr>
              <w:t>☐</w:t>
            </w:r>
          </w:p>
        </w:tc>
        <w:tc>
          <w:tcPr>
            <w:tcW w:w="958" w:type="dxa"/>
          </w:tcPr>
          <w:p w14:paraId="7A33CECC" w14:textId="77777777" w:rsidR="006673FF" w:rsidRDefault="006673FF">
            <w:pPr>
              <w:widowControl/>
              <w:jc w:val="center"/>
              <w:rPr>
                <w:rFonts w:eastAsia="SimSun" w:cs="Arial"/>
                <w:b/>
                <w:bCs/>
                <w:sz w:val="24"/>
                <w:szCs w:val="24"/>
              </w:rPr>
            </w:pPr>
          </w:p>
          <w:p w14:paraId="3091549B" w14:textId="77777777" w:rsidR="006673FF" w:rsidRDefault="00F05E7E">
            <w:pPr>
              <w:widowControl/>
              <w:jc w:val="center"/>
              <w:rPr>
                <w:rFonts w:eastAsia="SimSun" w:cs="Arial"/>
                <w:b/>
                <w:bCs/>
                <w:sz w:val="24"/>
                <w:szCs w:val="24"/>
              </w:rPr>
            </w:pPr>
            <w:r>
              <w:rPr>
                <w:rFonts w:ascii="SimSun" w:eastAsia="SimSun" w:hAnsi="SimSun" w:cs="SimSun"/>
                <w:sz w:val="24"/>
                <w:szCs w:val="24"/>
              </w:rPr>
              <w:t>☐</w:t>
            </w:r>
          </w:p>
        </w:tc>
      </w:tr>
      <w:tr w:rsidR="006673FF" w14:paraId="0276B366" w14:textId="77777777">
        <w:tc>
          <w:tcPr>
            <w:tcW w:w="1461" w:type="dxa"/>
          </w:tcPr>
          <w:p w14:paraId="6B5BBA71" w14:textId="77777777" w:rsidR="006673FF" w:rsidRDefault="00F05E7E">
            <w:pPr>
              <w:widowControl/>
              <w:rPr>
                <w:rFonts w:eastAsia="SimSun" w:cs="Arial"/>
                <w:b/>
                <w:bCs/>
                <w:szCs w:val="20"/>
              </w:rPr>
            </w:pPr>
            <w:r>
              <w:rPr>
                <w:rFonts w:eastAsia="SimSun" w:cs="Arial"/>
                <w:b/>
                <w:bCs/>
                <w:szCs w:val="20"/>
              </w:rPr>
              <w:t>Usability</w:t>
            </w:r>
          </w:p>
        </w:tc>
        <w:tc>
          <w:tcPr>
            <w:tcW w:w="259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359"/>
            </w:tblGrid>
            <w:tr w:rsidR="006673FF" w14:paraId="2AC5660A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</w:tcPr>
                <w:p w14:paraId="3E51A51B" w14:textId="77777777" w:rsidR="00054DEC" w:rsidRPr="00054DEC" w:rsidRDefault="00054DEC" w:rsidP="00054DEC">
                  <w:pPr>
                    <w:rPr>
                      <w:rFonts w:eastAsia="SimSun" w:cs="Arial"/>
                      <w:szCs w:val="20"/>
                      <w:lang w:eastAsia="zh-CN" w:bidi="ar"/>
                    </w:rPr>
                  </w:pPr>
                  <w:r w:rsidRPr="00054DEC">
                    <w:rPr>
                      <w:rFonts w:eastAsia="SimSun" w:cs="Arial"/>
                      <w:szCs w:val="20"/>
                      <w:lang w:eastAsia="zh-CN" w:bidi="ar"/>
                    </w:rPr>
                    <w:t xml:space="preserve">Academic forms, report cards, and user dashboards are legible and structured. </w:t>
                  </w:r>
                </w:p>
                <w:p w14:paraId="390C5FD6" w14:textId="40920EE1" w:rsidR="006673FF" w:rsidRDefault="006673FF">
                  <w:pPr>
                    <w:rPr>
                      <w:rFonts w:cs="Arial"/>
                      <w:szCs w:val="20"/>
                    </w:rPr>
                  </w:pPr>
                </w:p>
              </w:tc>
            </w:tr>
          </w:tbl>
          <w:p w14:paraId="71E86A8B" w14:textId="77777777" w:rsidR="006673FF" w:rsidRDefault="006673FF">
            <w:pPr>
              <w:rPr>
                <w:rFonts w:cs="Arial"/>
                <w:vanish/>
                <w:szCs w:val="20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6673FF" w14:paraId="13401579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</w:tcPr>
                <w:p w14:paraId="7C4C3953" w14:textId="77777777" w:rsidR="006673FF" w:rsidRDefault="006673FF">
                  <w:pPr>
                    <w:rPr>
                      <w:rFonts w:cs="Arial"/>
                      <w:szCs w:val="20"/>
                    </w:rPr>
                  </w:pPr>
                </w:p>
              </w:tc>
            </w:tr>
          </w:tbl>
          <w:p w14:paraId="1C84813A" w14:textId="77777777" w:rsidR="006673FF" w:rsidRDefault="006673FF">
            <w:pPr>
              <w:widowControl/>
              <w:rPr>
                <w:rFonts w:eastAsia="SimSun" w:cs="Arial"/>
                <w:b/>
                <w:bCs/>
                <w:szCs w:val="20"/>
              </w:rPr>
            </w:pPr>
          </w:p>
        </w:tc>
        <w:tc>
          <w:tcPr>
            <w:tcW w:w="1151" w:type="dxa"/>
          </w:tcPr>
          <w:p w14:paraId="225E3F60" w14:textId="77777777" w:rsidR="006673FF" w:rsidRDefault="006673FF">
            <w:pPr>
              <w:widowControl/>
              <w:jc w:val="center"/>
              <w:rPr>
                <w:rFonts w:eastAsia="SimSun" w:cs="Arial"/>
                <w:b/>
                <w:bCs/>
                <w:sz w:val="24"/>
                <w:szCs w:val="24"/>
              </w:rPr>
            </w:pPr>
          </w:p>
          <w:p w14:paraId="14B20D49" w14:textId="77777777" w:rsidR="006673FF" w:rsidRDefault="00F05E7E">
            <w:pPr>
              <w:widowControl/>
              <w:jc w:val="center"/>
              <w:rPr>
                <w:rFonts w:eastAsia="SimSun" w:cs="Arial"/>
                <w:b/>
                <w:bCs/>
                <w:sz w:val="24"/>
                <w:szCs w:val="24"/>
              </w:rPr>
            </w:pPr>
            <w:r>
              <w:rPr>
                <w:rFonts w:ascii="SimSun" w:eastAsia="SimSun" w:hAnsi="SimSun" w:cs="SimSun"/>
                <w:sz w:val="24"/>
                <w:szCs w:val="24"/>
              </w:rPr>
              <w:t>☐</w:t>
            </w:r>
          </w:p>
        </w:tc>
        <w:tc>
          <w:tcPr>
            <w:tcW w:w="1364" w:type="dxa"/>
          </w:tcPr>
          <w:p w14:paraId="0DB460F8" w14:textId="77777777" w:rsidR="006673FF" w:rsidRDefault="006673FF">
            <w:pPr>
              <w:widowControl/>
              <w:jc w:val="center"/>
              <w:rPr>
                <w:rFonts w:eastAsia="SimSun" w:cs="Arial"/>
                <w:b/>
                <w:bCs/>
                <w:sz w:val="24"/>
                <w:szCs w:val="24"/>
              </w:rPr>
            </w:pPr>
          </w:p>
          <w:p w14:paraId="5BF8CD74" w14:textId="77777777" w:rsidR="006673FF" w:rsidRDefault="00F05E7E">
            <w:pPr>
              <w:widowControl/>
              <w:jc w:val="center"/>
              <w:rPr>
                <w:rFonts w:eastAsia="SimSun" w:cs="Arial"/>
                <w:b/>
                <w:bCs/>
                <w:sz w:val="24"/>
                <w:szCs w:val="24"/>
              </w:rPr>
            </w:pPr>
            <w:r>
              <w:rPr>
                <w:rFonts w:ascii="SimSun" w:eastAsia="SimSun" w:hAnsi="SimSun" w:cs="SimSun"/>
                <w:sz w:val="24"/>
                <w:szCs w:val="24"/>
              </w:rPr>
              <w:t>☐</w:t>
            </w:r>
          </w:p>
        </w:tc>
        <w:tc>
          <w:tcPr>
            <w:tcW w:w="1348" w:type="dxa"/>
          </w:tcPr>
          <w:p w14:paraId="72EEC04B" w14:textId="77777777" w:rsidR="006673FF" w:rsidRDefault="006673FF">
            <w:pPr>
              <w:widowControl/>
              <w:jc w:val="center"/>
              <w:rPr>
                <w:rFonts w:eastAsia="SimSun" w:cs="Arial"/>
                <w:b/>
                <w:bCs/>
                <w:sz w:val="24"/>
                <w:szCs w:val="24"/>
              </w:rPr>
            </w:pPr>
          </w:p>
          <w:p w14:paraId="4C53DF54" w14:textId="77777777" w:rsidR="006673FF" w:rsidRDefault="00F05E7E">
            <w:pPr>
              <w:widowControl/>
              <w:jc w:val="center"/>
              <w:rPr>
                <w:rFonts w:eastAsia="SimSun" w:cs="Arial"/>
                <w:b/>
                <w:bCs/>
                <w:sz w:val="24"/>
                <w:szCs w:val="24"/>
              </w:rPr>
            </w:pPr>
            <w:r>
              <w:rPr>
                <w:rFonts w:ascii="SimSun" w:eastAsia="SimSun" w:hAnsi="SimSun" w:cs="SimSun"/>
                <w:sz w:val="24"/>
                <w:szCs w:val="24"/>
              </w:rPr>
              <w:t>☐</w:t>
            </w:r>
          </w:p>
        </w:tc>
        <w:tc>
          <w:tcPr>
            <w:tcW w:w="1085" w:type="dxa"/>
          </w:tcPr>
          <w:p w14:paraId="48AB6A83" w14:textId="77777777" w:rsidR="006673FF" w:rsidRDefault="006673FF">
            <w:pPr>
              <w:widowControl/>
              <w:jc w:val="center"/>
              <w:rPr>
                <w:rFonts w:eastAsia="SimSun" w:cs="Arial"/>
                <w:b/>
                <w:bCs/>
                <w:sz w:val="24"/>
                <w:szCs w:val="24"/>
              </w:rPr>
            </w:pPr>
          </w:p>
          <w:p w14:paraId="73220AFD" w14:textId="77777777" w:rsidR="006673FF" w:rsidRDefault="00F05E7E">
            <w:pPr>
              <w:widowControl/>
              <w:jc w:val="center"/>
              <w:rPr>
                <w:rFonts w:eastAsia="SimSun" w:cs="Arial"/>
                <w:b/>
                <w:bCs/>
                <w:sz w:val="24"/>
                <w:szCs w:val="24"/>
              </w:rPr>
            </w:pPr>
            <w:r>
              <w:rPr>
                <w:rFonts w:ascii="SimSun" w:eastAsia="SimSun" w:hAnsi="SimSun" w:cs="SimSun"/>
                <w:sz w:val="24"/>
                <w:szCs w:val="24"/>
              </w:rPr>
              <w:t>☐</w:t>
            </w:r>
          </w:p>
        </w:tc>
        <w:tc>
          <w:tcPr>
            <w:tcW w:w="958" w:type="dxa"/>
          </w:tcPr>
          <w:p w14:paraId="7C0C7F39" w14:textId="77777777" w:rsidR="006673FF" w:rsidRDefault="006673FF">
            <w:pPr>
              <w:widowControl/>
              <w:jc w:val="center"/>
              <w:rPr>
                <w:rFonts w:eastAsia="SimSun" w:cs="Arial"/>
                <w:b/>
                <w:bCs/>
                <w:sz w:val="24"/>
                <w:szCs w:val="24"/>
              </w:rPr>
            </w:pPr>
          </w:p>
          <w:p w14:paraId="06799C88" w14:textId="77777777" w:rsidR="006673FF" w:rsidRDefault="00F05E7E">
            <w:pPr>
              <w:widowControl/>
              <w:jc w:val="center"/>
              <w:rPr>
                <w:rFonts w:eastAsia="SimSun" w:cs="Arial"/>
                <w:b/>
                <w:bCs/>
                <w:sz w:val="24"/>
                <w:szCs w:val="24"/>
              </w:rPr>
            </w:pPr>
            <w:r>
              <w:rPr>
                <w:rFonts w:ascii="SimSun" w:eastAsia="SimSun" w:hAnsi="SimSun" w:cs="SimSun"/>
                <w:sz w:val="24"/>
                <w:szCs w:val="24"/>
              </w:rPr>
              <w:t>☐</w:t>
            </w:r>
          </w:p>
        </w:tc>
      </w:tr>
      <w:tr w:rsidR="006673FF" w14:paraId="3EB8C062" w14:textId="77777777">
        <w:tc>
          <w:tcPr>
            <w:tcW w:w="1461" w:type="dxa"/>
          </w:tcPr>
          <w:p w14:paraId="1ECD070E" w14:textId="77777777" w:rsidR="006673FF" w:rsidRDefault="00F05E7E">
            <w:pPr>
              <w:widowControl/>
              <w:rPr>
                <w:rFonts w:eastAsia="SimSun" w:cs="Arial"/>
                <w:b/>
                <w:bCs/>
                <w:szCs w:val="20"/>
              </w:rPr>
            </w:pPr>
            <w:r>
              <w:rPr>
                <w:rFonts w:eastAsia="SimSun" w:cs="Arial"/>
                <w:b/>
                <w:bCs/>
                <w:szCs w:val="20"/>
              </w:rPr>
              <w:t>Accuracy</w:t>
            </w:r>
          </w:p>
        </w:tc>
        <w:tc>
          <w:tcPr>
            <w:tcW w:w="2595" w:type="dxa"/>
          </w:tcPr>
          <w:p w14:paraId="16C052A2" w14:textId="77777777" w:rsidR="00054DEC" w:rsidRPr="00054DEC" w:rsidRDefault="00054DEC" w:rsidP="00054DEC">
            <w:pPr>
              <w:rPr>
                <w:rFonts w:eastAsia="SimSun" w:cs="Arial"/>
                <w:szCs w:val="20"/>
              </w:rPr>
            </w:pPr>
            <w:r w:rsidRPr="00054DEC">
              <w:rPr>
                <w:rFonts w:eastAsia="SimSun" w:cs="Arial"/>
                <w:szCs w:val="20"/>
              </w:rPr>
              <w:t xml:space="preserve">Student grades, GPA scores, and enrollment statuses display accurately. </w:t>
            </w:r>
          </w:p>
          <w:p w14:paraId="3A946401" w14:textId="69D7CC2A" w:rsidR="006673FF" w:rsidRDefault="006673FF">
            <w:pPr>
              <w:widowControl/>
              <w:rPr>
                <w:rFonts w:eastAsia="SimSun" w:cs="Arial"/>
                <w:b/>
                <w:bCs/>
                <w:szCs w:val="20"/>
              </w:rPr>
            </w:pPr>
          </w:p>
        </w:tc>
        <w:tc>
          <w:tcPr>
            <w:tcW w:w="1151" w:type="dxa"/>
          </w:tcPr>
          <w:p w14:paraId="69CD4284" w14:textId="77777777" w:rsidR="006673FF" w:rsidRDefault="006673FF">
            <w:pPr>
              <w:widowControl/>
              <w:jc w:val="center"/>
              <w:rPr>
                <w:rFonts w:eastAsia="SimSun" w:cs="Arial"/>
                <w:b/>
                <w:bCs/>
                <w:sz w:val="24"/>
                <w:szCs w:val="24"/>
              </w:rPr>
            </w:pPr>
          </w:p>
          <w:p w14:paraId="027DBF16" w14:textId="77777777" w:rsidR="006673FF" w:rsidRDefault="00F05E7E">
            <w:pPr>
              <w:widowControl/>
              <w:jc w:val="center"/>
              <w:rPr>
                <w:rFonts w:eastAsia="SimSun" w:cs="Arial"/>
                <w:b/>
                <w:bCs/>
                <w:sz w:val="24"/>
                <w:szCs w:val="24"/>
              </w:rPr>
            </w:pPr>
            <w:r>
              <w:rPr>
                <w:rFonts w:ascii="SimSun" w:eastAsia="SimSun" w:hAnsi="SimSun" w:cs="SimSun"/>
                <w:sz w:val="24"/>
                <w:szCs w:val="24"/>
              </w:rPr>
              <w:t>☐</w:t>
            </w:r>
          </w:p>
        </w:tc>
        <w:tc>
          <w:tcPr>
            <w:tcW w:w="1364" w:type="dxa"/>
          </w:tcPr>
          <w:p w14:paraId="2D186F82" w14:textId="77777777" w:rsidR="006673FF" w:rsidRDefault="006673FF">
            <w:pPr>
              <w:widowControl/>
              <w:jc w:val="center"/>
              <w:rPr>
                <w:rFonts w:eastAsia="SimSun" w:cs="Arial"/>
                <w:b/>
                <w:bCs/>
                <w:sz w:val="24"/>
                <w:szCs w:val="24"/>
              </w:rPr>
            </w:pPr>
          </w:p>
          <w:p w14:paraId="1D7A90C5" w14:textId="77777777" w:rsidR="006673FF" w:rsidRDefault="00F05E7E">
            <w:pPr>
              <w:widowControl/>
              <w:jc w:val="center"/>
              <w:rPr>
                <w:rFonts w:eastAsia="SimSun" w:cs="Arial"/>
                <w:b/>
                <w:bCs/>
                <w:sz w:val="24"/>
                <w:szCs w:val="24"/>
              </w:rPr>
            </w:pPr>
            <w:r>
              <w:rPr>
                <w:rFonts w:ascii="SimSun" w:eastAsia="SimSun" w:hAnsi="SimSun" w:cs="SimSun"/>
                <w:sz w:val="24"/>
                <w:szCs w:val="24"/>
              </w:rPr>
              <w:t>☐</w:t>
            </w:r>
          </w:p>
        </w:tc>
        <w:tc>
          <w:tcPr>
            <w:tcW w:w="1348" w:type="dxa"/>
          </w:tcPr>
          <w:p w14:paraId="02108513" w14:textId="77777777" w:rsidR="006673FF" w:rsidRDefault="006673FF">
            <w:pPr>
              <w:widowControl/>
              <w:jc w:val="center"/>
              <w:rPr>
                <w:rFonts w:eastAsia="SimSun" w:cs="Arial"/>
                <w:b/>
                <w:bCs/>
                <w:sz w:val="24"/>
                <w:szCs w:val="24"/>
              </w:rPr>
            </w:pPr>
          </w:p>
          <w:p w14:paraId="4ECDE386" w14:textId="77777777" w:rsidR="006673FF" w:rsidRDefault="00F05E7E">
            <w:pPr>
              <w:widowControl/>
              <w:jc w:val="center"/>
              <w:rPr>
                <w:rFonts w:eastAsia="SimSun" w:cs="Arial"/>
                <w:b/>
                <w:bCs/>
                <w:sz w:val="24"/>
                <w:szCs w:val="24"/>
              </w:rPr>
            </w:pPr>
            <w:r>
              <w:rPr>
                <w:rFonts w:ascii="SimSun" w:eastAsia="SimSun" w:hAnsi="SimSun" w:cs="SimSun"/>
                <w:sz w:val="24"/>
                <w:szCs w:val="24"/>
              </w:rPr>
              <w:t>☐</w:t>
            </w:r>
          </w:p>
        </w:tc>
        <w:tc>
          <w:tcPr>
            <w:tcW w:w="1085" w:type="dxa"/>
          </w:tcPr>
          <w:p w14:paraId="4B9E594F" w14:textId="77777777" w:rsidR="006673FF" w:rsidRDefault="006673FF">
            <w:pPr>
              <w:widowControl/>
              <w:jc w:val="center"/>
              <w:rPr>
                <w:rFonts w:eastAsia="SimSun" w:cs="Arial"/>
                <w:b/>
                <w:bCs/>
                <w:sz w:val="24"/>
                <w:szCs w:val="24"/>
              </w:rPr>
            </w:pPr>
          </w:p>
          <w:p w14:paraId="14D4FD13" w14:textId="77777777" w:rsidR="006673FF" w:rsidRDefault="00F05E7E">
            <w:pPr>
              <w:widowControl/>
              <w:jc w:val="center"/>
              <w:rPr>
                <w:rFonts w:eastAsia="SimSun" w:cs="Arial"/>
                <w:b/>
                <w:bCs/>
                <w:sz w:val="24"/>
                <w:szCs w:val="24"/>
              </w:rPr>
            </w:pPr>
            <w:r>
              <w:rPr>
                <w:rFonts w:ascii="SimSun" w:eastAsia="SimSun" w:hAnsi="SimSun" w:cs="SimSun"/>
                <w:sz w:val="24"/>
                <w:szCs w:val="24"/>
              </w:rPr>
              <w:t>☐</w:t>
            </w:r>
          </w:p>
        </w:tc>
        <w:tc>
          <w:tcPr>
            <w:tcW w:w="958" w:type="dxa"/>
          </w:tcPr>
          <w:p w14:paraId="49FD7F6B" w14:textId="77777777" w:rsidR="006673FF" w:rsidRDefault="006673FF">
            <w:pPr>
              <w:widowControl/>
              <w:jc w:val="center"/>
              <w:rPr>
                <w:rFonts w:eastAsia="SimSun" w:cs="Arial"/>
                <w:b/>
                <w:bCs/>
                <w:sz w:val="24"/>
                <w:szCs w:val="24"/>
              </w:rPr>
            </w:pPr>
          </w:p>
          <w:p w14:paraId="1D0E0A95" w14:textId="77777777" w:rsidR="006673FF" w:rsidRDefault="00F05E7E">
            <w:pPr>
              <w:widowControl/>
              <w:jc w:val="center"/>
              <w:rPr>
                <w:rFonts w:eastAsia="SimSun" w:cs="Arial"/>
                <w:b/>
                <w:bCs/>
                <w:sz w:val="24"/>
                <w:szCs w:val="24"/>
              </w:rPr>
            </w:pPr>
            <w:r>
              <w:rPr>
                <w:rFonts w:ascii="SimSun" w:eastAsia="SimSun" w:hAnsi="SimSun" w:cs="SimSun"/>
                <w:sz w:val="24"/>
                <w:szCs w:val="24"/>
              </w:rPr>
              <w:t>☐</w:t>
            </w:r>
          </w:p>
        </w:tc>
      </w:tr>
      <w:tr w:rsidR="006673FF" w14:paraId="347F6C67" w14:textId="77777777">
        <w:tc>
          <w:tcPr>
            <w:tcW w:w="1461" w:type="dxa"/>
          </w:tcPr>
          <w:p w14:paraId="50B949AA" w14:textId="77777777" w:rsidR="006673FF" w:rsidRDefault="00F05E7E">
            <w:pPr>
              <w:widowControl/>
              <w:rPr>
                <w:rFonts w:eastAsia="SimSun" w:cs="Arial"/>
                <w:b/>
                <w:bCs/>
                <w:szCs w:val="20"/>
              </w:rPr>
            </w:pPr>
            <w:r>
              <w:rPr>
                <w:rFonts w:eastAsia="SimSun" w:cs="Arial"/>
                <w:b/>
                <w:bCs/>
                <w:szCs w:val="20"/>
              </w:rPr>
              <w:t>Accuracy</w:t>
            </w:r>
          </w:p>
        </w:tc>
        <w:tc>
          <w:tcPr>
            <w:tcW w:w="2595" w:type="dxa"/>
          </w:tcPr>
          <w:p w14:paraId="6C49133D" w14:textId="77777777" w:rsidR="00054DEC" w:rsidRPr="00054DEC" w:rsidRDefault="00054DEC" w:rsidP="00054DEC">
            <w:pPr>
              <w:rPr>
                <w:rFonts w:eastAsia="SimSun" w:cs="Arial"/>
                <w:szCs w:val="20"/>
              </w:rPr>
            </w:pPr>
            <w:r w:rsidRPr="00054DEC">
              <w:rPr>
                <w:rFonts w:eastAsia="SimSun" w:cs="Arial"/>
                <w:szCs w:val="20"/>
              </w:rPr>
              <w:t xml:space="preserve">Financial balance entries and audit log records reflect exact system activity. </w:t>
            </w:r>
          </w:p>
          <w:p w14:paraId="6F4BE555" w14:textId="042DCE1E" w:rsidR="006673FF" w:rsidRDefault="006673FF">
            <w:pPr>
              <w:widowControl/>
              <w:rPr>
                <w:rFonts w:eastAsia="SimSun" w:cs="Arial"/>
                <w:b/>
                <w:bCs/>
                <w:szCs w:val="20"/>
              </w:rPr>
            </w:pPr>
          </w:p>
        </w:tc>
        <w:tc>
          <w:tcPr>
            <w:tcW w:w="1151" w:type="dxa"/>
          </w:tcPr>
          <w:p w14:paraId="4DA9E145" w14:textId="77777777" w:rsidR="006673FF" w:rsidRDefault="006673FF">
            <w:pPr>
              <w:widowControl/>
              <w:jc w:val="center"/>
              <w:rPr>
                <w:rFonts w:eastAsia="SimSun" w:cs="Arial"/>
                <w:b/>
                <w:bCs/>
                <w:sz w:val="24"/>
                <w:szCs w:val="24"/>
              </w:rPr>
            </w:pPr>
          </w:p>
          <w:p w14:paraId="0933E36B" w14:textId="77777777" w:rsidR="006673FF" w:rsidRDefault="00F05E7E">
            <w:pPr>
              <w:widowControl/>
              <w:jc w:val="center"/>
              <w:rPr>
                <w:rFonts w:eastAsia="SimSun" w:cs="Arial"/>
                <w:b/>
                <w:bCs/>
                <w:sz w:val="24"/>
                <w:szCs w:val="24"/>
              </w:rPr>
            </w:pPr>
            <w:r>
              <w:rPr>
                <w:rFonts w:ascii="SimSun" w:eastAsia="SimSun" w:hAnsi="SimSun" w:cs="SimSun"/>
                <w:sz w:val="24"/>
                <w:szCs w:val="24"/>
              </w:rPr>
              <w:t>☐</w:t>
            </w:r>
          </w:p>
        </w:tc>
        <w:tc>
          <w:tcPr>
            <w:tcW w:w="1364" w:type="dxa"/>
          </w:tcPr>
          <w:p w14:paraId="26A84110" w14:textId="77777777" w:rsidR="006673FF" w:rsidRDefault="006673FF">
            <w:pPr>
              <w:widowControl/>
              <w:jc w:val="center"/>
              <w:rPr>
                <w:rFonts w:eastAsia="SimSun" w:cs="Arial"/>
                <w:b/>
                <w:bCs/>
                <w:sz w:val="24"/>
                <w:szCs w:val="24"/>
              </w:rPr>
            </w:pPr>
          </w:p>
          <w:p w14:paraId="1FD4B757" w14:textId="77777777" w:rsidR="006673FF" w:rsidRDefault="00F05E7E">
            <w:pPr>
              <w:widowControl/>
              <w:jc w:val="center"/>
              <w:rPr>
                <w:rFonts w:eastAsia="SimSun" w:cs="Arial"/>
                <w:b/>
                <w:bCs/>
                <w:sz w:val="24"/>
                <w:szCs w:val="24"/>
              </w:rPr>
            </w:pPr>
            <w:r>
              <w:rPr>
                <w:rFonts w:ascii="SimSun" w:eastAsia="SimSun" w:hAnsi="SimSun" w:cs="SimSun"/>
                <w:sz w:val="24"/>
                <w:szCs w:val="24"/>
              </w:rPr>
              <w:t>☐</w:t>
            </w:r>
          </w:p>
        </w:tc>
        <w:tc>
          <w:tcPr>
            <w:tcW w:w="1348" w:type="dxa"/>
          </w:tcPr>
          <w:p w14:paraId="3E8A44BF" w14:textId="77777777" w:rsidR="006673FF" w:rsidRDefault="006673FF">
            <w:pPr>
              <w:widowControl/>
              <w:jc w:val="center"/>
              <w:rPr>
                <w:rFonts w:eastAsia="SimSun" w:cs="Arial"/>
                <w:b/>
                <w:bCs/>
                <w:sz w:val="24"/>
                <w:szCs w:val="24"/>
              </w:rPr>
            </w:pPr>
          </w:p>
          <w:p w14:paraId="597C1972" w14:textId="77777777" w:rsidR="006673FF" w:rsidRDefault="00F05E7E">
            <w:pPr>
              <w:widowControl/>
              <w:jc w:val="center"/>
              <w:rPr>
                <w:rFonts w:eastAsia="SimSun" w:cs="Arial"/>
                <w:b/>
                <w:bCs/>
                <w:sz w:val="24"/>
                <w:szCs w:val="24"/>
              </w:rPr>
            </w:pPr>
            <w:r>
              <w:rPr>
                <w:rFonts w:ascii="SimSun" w:eastAsia="SimSun" w:hAnsi="SimSun" w:cs="SimSun"/>
                <w:sz w:val="24"/>
                <w:szCs w:val="24"/>
              </w:rPr>
              <w:t>☐</w:t>
            </w:r>
          </w:p>
        </w:tc>
        <w:tc>
          <w:tcPr>
            <w:tcW w:w="1085" w:type="dxa"/>
          </w:tcPr>
          <w:p w14:paraId="08E8FDE3" w14:textId="77777777" w:rsidR="006673FF" w:rsidRDefault="006673FF">
            <w:pPr>
              <w:widowControl/>
              <w:jc w:val="center"/>
              <w:rPr>
                <w:rFonts w:eastAsia="SimSun" w:cs="Arial"/>
                <w:b/>
                <w:bCs/>
                <w:sz w:val="24"/>
                <w:szCs w:val="24"/>
              </w:rPr>
            </w:pPr>
          </w:p>
          <w:p w14:paraId="6D60AE46" w14:textId="77777777" w:rsidR="006673FF" w:rsidRDefault="00F05E7E">
            <w:pPr>
              <w:widowControl/>
              <w:jc w:val="center"/>
              <w:rPr>
                <w:rFonts w:eastAsia="SimSun" w:cs="Arial"/>
                <w:b/>
                <w:bCs/>
                <w:sz w:val="24"/>
                <w:szCs w:val="24"/>
              </w:rPr>
            </w:pPr>
            <w:r>
              <w:rPr>
                <w:rFonts w:ascii="SimSun" w:eastAsia="SimSun" w:hAnsi="SimSun" w:cs="SimSun"/>
                <w:sz w:val="24"/>
                <w:szCs w:val="24"/>
              </w:rPr>
              <w:t>☐</w:t>
            </w:r>
          </w:p>
        </w:tc>
        <w:tc>
          <w:tcPr>
            <w:tcW w:w="958" w:type="dxa"/>
          </w:tcPr>
          <w:p w14:paraId="310AB834" w14:textId="77777777" w:rsidR="006673FF" w:rsidRDefault="006673FF">
            <w:pPr>
              <w:widowControl/>
              <w:jc w:val="center"/>
              <w:rPr>
                <w:rFonts w:eastAsia="SimSun" w:cs="Arial"/>
                <w:b/>
                <w:bCs/>
                <w:sz w:val="24"/>
                <w:szCs w:val="24"/>
              </w:rPr>
            </w:pPr>
          </w:p>
          <w:p w14:paraId="034977A3" w14:textId="77777777" w:rsidR="006673FF" w:rsidRDefault="00F05E7E">
            <w:pPr>
              <w:widowControl/>
              <w:jc w:val="center"/>
              <w:rPr>
                <w:rFonts w:eastAsia="SimSun" w:cs="Arial"/>
                <w:b/>
                <w:bCs/>
                <w:sz w:val="24"/>
                <w:szCs w:val="24"/>
              </w:rPr>
            </w:pPr>
            <w:r>
              <w:rPr>
                <w:rFonts w:ascii="SimSun" w:eastAsia="SimSun" w:hAnsi="SimSun" w:cs="SimSun"/>
                <w:sz w:val="24"/>
                <w:szCs w:val="24"/>
              </w:rPr>
              <w:t>☐</w:t>
            </w:r>
          </w:p>
        </w:tc>
      </w:tr>
      <w:tr w:rsidR="006673FF" w14:paraId="18F1C01C" w14:textId="77777777">
        <w:tc>
          <w:tcPr>
            <w:tcW w:w="1461" w:type="dxa"/>
          </w:tcPr>
          <w:p w14:paraId="176E6A23" w14:textId="77777777" w:rsidR="006673FF" w:rsidRDefault="00F05E7E">
            <w:pPr>
              <w:widowControl/>
              <w:rPr>
                <w:rFonts w:eastAsia="SimSun" w:cs="Arial"/>
                <w:b/>
                <w:bCs/>
                <w:szCs w:val="20"/>
              </w:rPr>
            </w:pPr>
            <w:r>
              <w:rPr>
                <w:rFonts w:eastAsia="SimSun" w:cs="Arial"/>
                <w:b/>
                <w:bCs/>
                <w:szCs w:val="20"/>
              </w:rPr>
              <w:t>Efficiency</w:t>
            </w:r>
          </w:p>
        </w:tc>
        <w:tc>
          <w:tcPr>
            <w:tcW w:w="2595" w:type="dxa"/>
          </w:tcPr>
          <w:p w14:paraId="3AEFA86E" w14:textId="77777777" w:rsidR="00054DEC" w:rsidRPr="00054DEC" w:rsidRDefault="00054DEC" w:rsidP="00054DEC">
            <w:pPr>
              <w:rPr>
                <w:rFonts w:eastAsia="SimSun" w:cs="Arial"/>
                <w:szCs w:val="20"/>
              </w:rPr>
            </w:pPr>
            <w:r w:rsidRPr="00054DEC">
              <w:rPr>
                <w:rFonts w:eastAsia="SimSun" w:cs="Arial"/>
                <w:szCs w:val="20"/>
              </w:rPr>
              <w:t xml:space="preserve">Teachers and admins can execute grade submissions/approvals without redundant steps. </w:t>
            </w:r>
          </w:p>
          <w:p w14:paraId="01EA8C79" w14:textId="32567C69" w:rsidR="006673FF" w:rsidRDefault="006673FF">
            <w:pPr>
              <w:widowControl/>
              <w:rPr>
                <w:rFonts w:eastAsia="SimSun" w:cs="Arial"/>
                <w:b/>
                <w:bCs/>
                <w:szCs w:val="20"/>
              </w:rPr>
            </w:pPr>
          </w:p>
        </w:tc>
        <w:tc>
          <w:tcPr>
            <w:tcW w:w="1151" w:type="dxa"/>
          </w:tcPr>
          <w:p w14:paraId="1E1BA393" w14:textId="77777777" w:rsidR="006673FF" w:rsidRDefault="006673FF">
            <w:pPr>
              <w:widowControl/>
              <w:jc w:val="center"/>
              <w:rPr>
                <w:rFonts w:eastAsia="SimSun" w:cs="Arial"/>
                <w:b/>
                <w:bCs/>
                <w:sz w:val="24"/>
                <w:szCs w:val="24"/>
              </w:rPr>
            </w:pPr>
          </w:p>
          <w:p w14:paraId="255EF8ED" w14:textId="77777777" w:rsidR="006673FF" w:rsidRDefault="00F05E7E">
            <w:pPr>
              <w:widowControl/>
              <w:jc w:val="center"/>
              <w:rPr>
                <w:rFonts w:eastAsia="SimSun" w:cs="Arial"/>
                <w:b/>
                <w:bCs/>
                <w:sz w:val="24"/>
                <w:szCs w:val="24"/>
              </w:rPr>
            </w:pPr>
            <w:r>
              <w:rPr>
                <w:rFonts w:ascii="SimSun" w:eastAsia="SimSun" w:hAnsi="SimSun" w:cs="SimSun"/>
                <w:sz w:val="24"/>
                <w:szCs w:val="24"/>
              </w:rPr>
              <w:t>☐</w:t>
            </w:r>
          </w:p>
        </w:tc>
        <w:tc>
          <w:tcPr>
            <w:tcW w:w="1364" w:type="dxa"/>
          </w:tcPr>
          <w:p w14:paraId="47806142" w14:textId="77777777" w:rsidR="006673FF" w:rsidRDefault="006673FF">
            <w:pPr>
              <w:widowControl/>
              <w:jc w:val="center"/>
              <w:rPr>
                <w:rFonts w:eastAsia="SimSun" w:cs="Arial"/>
                <w:b/>
                <w:bCs/>
                <w:sz w:val="24"/>
                <w:szCs w:val="24"/>
              </w:rPr>
            </w:pPr>
          </w:p>
          <w:p w14:paraId="231FED8E" w14:textId="77777777" w:rsidR="006673FF" w:rsidRDefault="00F05E7E">
            <w:pPr>
              <w:widowControl/>
              <w:jc w:val="center"/>
              <w:rPr>
                <w:rFonts w:eastAsia="SimSun" w:cs="Arial"/>
                <w:b/>
                <w:bCs/>
                <w:sz w:val="24"/>
                <w:szCs w:val="24"/>
              </w:rPr>
            </w:pPr>
            <w:r>
              <w:rPr>
                <w:rFonts w:ascii="SimSun" w:eastAsia="SimSun" w:hAnsi="SimSun" w:cs="SimSun"/>
                <w:sz w:val="24"/>
                <w:szCs w:val="24"/>
              </w:rPr>
              <w:t>☐</w:t>
            </w:r>
          </w:p>
        </w:tc>
        <w:tc>
          <w:tcPr>
            <w:tcW w:w="1348" w:type="dxa"/>
          </w:tcPr>
          <w:p w14:paraId="1AE92C7E" w14:textId="77777777" w:rsidR="006673FF" w:rsidRDefault="006673FF">
            <w:pPr>
              <w:widowControl/>
              <w:jc w:val="center"/>
              <w:rPr>
                <w:rFonts w:eastAsia="SimSun" w:cs="Arial"/>
                <w:b/>
                <w:bCs/>
                <w:sz w:val="24"/>
                <w:szCs w:val="24"/>
              </w:rPr>
            </w:pPr>
          </w:p>
          <w:p w14:paraId="7E5C9152" w14:textId="77777777" w:rsidR="006673FF" w:rsidRDefault="00F05E7E">
            <w:pPr>
              <w:widowControl/>
              <w:jc w:val="center"/>
              <w:rPr>
                <w:rFonts w:eastAsia="SimSun" w:cs="Arial"/>
                <w:b/>
                <w:bCs/>
                <w:sz w:val="24"/>
                <w:szCs w:val="24"/>
              </w:rPr>
            </w:pPr>
            <w:r>
              <w:rPr>
                <w:rFonts w:ascii="SimSun" w:eastAsia="SimSun" w:hAnsi="SimSun" w:cs="SimSun"/>
                <w:sz w:val="24"/>
                <w:szCs w:val="24"/>
              </w:rPr>
              <w:t>☐</w:t>
            </w:r>
          </w:p>
        </w:tc>
        <w:tc>
          <w:tcPr>
            <w:tcW w:w="1085" w:type="dxa"/>
          </w:tcPr>
          <w:p w14:paraId="403FF5CB" w14:textId="77777777" w:rsidR="006673FF" w:rsidRDefault="006673FF">
            <w:pPr>
              <w:widowControl/>
              <w:jc w:val="center"/>
              <w:rPr>
                <w:rFonts w:eastAsia="SimSun" w:cs="Arial"/>
                <w:b/>
                <w:bCs/>
                <w:sz w:val="24"/>
                <w:szCs w:val="24"/>
              </w:rPr>
            </w:pPr>
          </w:p>
          <w:p w14:paraId="70C54216" w14:textId="77777777" w:rsidR="006673FF" w:rsidRDefault="00F05E7E">
            <w:pPr>
              <w:widowControl/>
              <w:jc w:val="center"/>
              <w:rPr>
                <w:rFonts w:eastAsia="SimSun" w:cs="Arial"/>
                <w:b/>
                <w:bCs/>
                <w:sz w:val="24"/>
                <w:szCs w:val="24"/>
              </w:rPr>
            </w:pPr>
            <w:r>
              <w:rPr>
                <w:rFonts w:ascii="SimSun" w:eastAsia="SimSun" w:hAnsi="SimSun" w:cs="SimSun"/>
                <w:sz w:val="24"/>
                <w:szCs w:val="24"/>
              </w:rPr>
              <w:t>☐</w:t>
            </w:r>
          </w:p>
        </w:tc>
        <w:tc>
          <w:tcPr>
            <w:tcW w:w="958" w:type="dxa"/>
          </w:tcPr>
          <w:p w14:paraId="5A8541EC" w14:textId="77777777" w:rsidR="006673FF" w:rsidRDefault="006673FF">
            <w:pPr>
              <w:widowControl/>
              <w:jc w:val="center"/>
              <w:rPr>
                <w:rFonts w:eastAsia="SimSun" w:cs="Arial"/>
                <w:b/>
                <w:bCs/>
                <w:sz w:val="24"/>
                <w:szCs w:val="24"/>
              </w:rPr>
            </w:pPr>
          </w:p>
          <w:p w14:paraId="453EE55B" w14:textId="77777777" w:rsidR="006673FF" w:rsidRDefault="00F05E7E">
            <w:pPr>
              <w:widowControl/>
              <w:jc w:val="center"/>
              <w:rPr>
                <w:rFonts w:eastAsia="SimSun" w:cs="Arial"/>
                <w:b/>
                <w:bCs/>
                <w:sz w:val="24"/>
                <w:szCs w:val="24"/>
              </w:rPr>
            </w:pPr>
            <w:r>
              <w:rPr>
                <w:rFonts w:ascii="SimSun" w:eastAsia="SimSun" w:hAnsi="SimSun" w:cs="SimSun"/>
                <w:sz w:val="24"/>
                <w:szCs w:val="24"/>
              </w:rPr>
              <w:t>☐</w:t>
            </w:r>
          </w:p>
        </w:tc>
      </w:tr>
      <w:tr w:rsidR="006673FF" w14:paraId="5FEA95B8" w14:textId="77777777">
        <w:tc>
          <w:tcPr>
            <w:tcW w:w="1461" w:type="dxa"/>
          </w:tcPr>
          <w:p w14:paraId="0D63A2CE" w14:textId="77777777" w:rsidR="006673FF" w:rsidRDefault="00F05E7E">
            <w:pPr>
              <w:widowControl/>
              <w:rPr>
                <w:rFonts w:eastAsia="SimSun" w:cs="Arial"/>
                <w:b/>
                <w:bCs/>
                <w:szCs w:val="20"/>
              </w:rPr>
            </w:pPr>
            <w:r>
              <w:rPr>
                <w:rFonts w:eastAsia="SimSun" w:cs="Arial"/>
                <w:b/>
                <w:bCs/>
                <w:szCs w:val="20"/>
              </w:rPr>
              <w:t>Efficiency</w:t>
            </w:r>
          </w:p>
        </w:tc>
        <w:tc>
          <w:tcPr>
            <w:tcW w:w="2595" w:type="dxa"/>
          </w:tcPr>
          <w:p w14:paraId="6BE090BF" w14:textId="77777777" w:rsidR="00054DEC" w:rsidRPr="00054DEC" w:rsidRDefault="00054DEC" w:rsidP="00054DEC">
            <w:pPr>
              <w:rPr>
                <w:rFonts w:eastAsia="SimSun" w:cs="Arial"/>
                <w:szCs w:val="20"/>
              </w:rPr>
            </w:pPr>
            <w:r w:rsidRPr="00054DEC">
              <w:rPr>
                <w:rFonts w:eastAsia="SimSun" w:cs="Arial"/>
                <w:szCs w:val="20"/>
              </w:rPr>
              <w:t xml:space="preserve">System pages and API request operations load in a timely manner. </w:t>
            </w:r>
          </w:p>
          <w:p w14:paraId="426967E4" w14:textId="51776167" w:rsidR="006673FF" w:rsidRDefault="006673FF">
            <w:pPr>
              <w:widowControl/>
              <w:rPr>
                <w:rFonts w:eastAsia="SimSun" w:cs="Arial"/>
                <w:b/>
                <w:bCs/>
                <w:szCs w:val="20"/>
              </w:rPr>
            </w:pPr>
          </w:p>
        </w:tc>
        <w:tc>
          <w:tcPr>
            <w:tcW w:w="1151" w:type="dxa"/>
          </w:tcPr>
          <w:p w14:paraId="60C3725D" w14:textId="77777777" w:rsidR="006673FF" w:rsidRDefault="006673FF">
            <w:pPr>
              <w:widowControl/>
              <w:jc w:val="center"/>
              <w:rPr>
                <w:rFonts w:eastAsia="SimSun" w:cs="Arial"/>
                <w:b/>
                <w:bCs/>
                <w:sz w:val="24"/>
                <w:szCs w:val="24"/>
              </w:rPr>
            </w:pPr>
          </w:p>
          <w:p w14:paraId="45074023" w14:textId="77777777" w:rsidR="006673FF" w:rsidRDefault="00F05E7E">
            <w:pPr>
              <w:widowControl/>
              <w:jc w:val="center"/>
              <w:rPr>
                <w:rFonts w:eastAsia="SimSun" w:cs="Arial"/>
                <w:b/>
                <w:bCs/>
                <w:sz w:val="24"/>
                <w:szCs w:val="24"/>
              </w:rPr>
            </w:pPr>
            <w:r>
              <w:rPr>
                <w:rFonts w:ascii="SimSun" w:eastAsia="SimSun" w:hAnsi="SimSun" w:cs="SimSun"/>
                <w:sz w:val="24"/>
                <w:szCs w:val="24"/>
              </w:rPr>
              <w:t>☐</w:t>
            </w:r>
          </w:p>
        </w:tc>
        <w:tc>
          <w:tcPr>
            <w:tcW w:w="1364" w:type="dxa"/>
          </w:tcPr>
          <w:p w14:paraId="42345D33" w14:textId="77777777" w:rsidR="006673FF" w:rsidRDefault="006673FF">
            <w:pPr>
              <w:widowControl/>
              <w:jc w:val="center"/>
              <w:rPr>
                <w:rFonts w:eastAsia="SimSun" w:cs="Arial"/>
                <w:b/>
                <w:bCs/>
                <w:sz w:val="24"/>
                <w:szCs w:val="24"/>
              </w:rPr>
            </w:pPr>
          </w:p>
          <w:p w14:paraId="6DE8493D" w14:textId="77777777" w:rsidR="006673FF" w:rsidRDefault="00F05E7E">
            <w:pPr>
              <w:widowControl/>
              <w:jc w:val="center"/>
              <w:rPr>
                <w:rFonts w:eastAsia="SimSun" w:cs="Arial"/>
                <w:b/>
                <w:bCs/>
                <w:sz w:val="24"/>
                <w:szCs w:val="24"/>
              </w:rPr>
            </w:pPr>
            <w:r>
              <w:rPr>
                <w:rFonts w:ascii="SimSun" w:eastAsia="SimSun" w:hAnsi="SimSun" w:cs="SimSun"/>
                <w:sz w:val="24"/>
                <w:szCs w:val="24"/>
              </w:rPr>
              <w:t>☐</w:t>
            </w:r>
          </w:p>
        </w:tc>
        <w:tc>
          <w:tcPr>
            <w:tcW w:w="1348" w:type="dxa"/>
          </w:tcPr>
          <w:p w14:paraId="034E8F97" w14:textId="77777777" w:rsidR="006673FF" w:rsidRDefault="006673FF">
            <w:pPr>
              <w:widowControl/>
              <w:jc w:val="center"/>
              <w:rPr>
                <w:rFonts w:eastAsia="SimSun" w:cs="Arial"/>
                <w:b/>
                <w:bCs/>
                <w:sz w:val="24"/>
                <w:szCs w:val="24"/>
              </w:rPr>
            </w:pPr>
          </w:p>
          <w:p w14:paraId="77E75304" w14:textId="77777777" w:rsidR="006673FF" w:rsidRDefault="00F05E7E">
            <w:pPr>
              <w:widowControl/>
              <w:jc w:val="center"/>
              <w:rPr>
                <w:rFonts w:eastAsia="SimSun" w:cs="Arial"/>
                <w:b/>
                <w:bCs/>
                <w:sz w:val="24"/>
                <w:szCs w:val="24"/>
              </w:rPr>
            </w:pPr>
            <w:r>
              <w:rPr>
                <w:rFonts w:ascii="SimSun" w:eastAsia="SimSun" w:hAnsi="SimSun" w:cs="SimSun"/>
                <w:sz w:val="24"/>
                <w:szCs w:val="24"/>
              </w:rPr>
              <w:t>☐</w:t>
            </w:r>
          </w:p>
        </w:tc>
        <w:tc>
          <w:tcPr>
            <w:tcW w:w="1085" w:type="dxa"/>
          </w:tcPr>
          <w:p w14:paraId="0068C562" w14:textId="77777777" w:rsidR="006673FF" w:rsidRDefault="006673FF">
            <w:pPr>
              <w:widowControl/>
              <w:jc w:val="center"/>
              <w:rPr>
                <w:rFonts w:eastAsia="SimSun" w:cs="Arial"/>
                <w:b/>
                <w:bCs/>
                <w:sz w:val="24"/>
                <w:szCs w:val="24"/>
              </w:rPr>
            </w:pPr>
          </w:p>
          <w:p w14:paraId="4E68EDA2" w14:textId="77777777" w:rsidR="006673FF" w:rsidRDefault="00F05E7E">
            <w:pPr>
              <w:widowControl/>
              <w:jc w:val="center"/>
              <w:rPr>
                <w:rFonts w:eastAsia="SimSun" w:cs="Arial"/>
                <w:b/>
                <w:bCs/>
                <w:sz w:val="24"/>
                <w:szCs w:val="24"/>
              </w:rPr>
            </w:pPr>
            <w:r>
              <w:rPr>
                <w:rFonts w:ascii="SimSun" w:eastAsia="SimSun" w:hAnsi="SimSun" w:cs="SimSun"/>
                <w:sz w:val="24"/>
                <w:szCs w:val="24"/>
              </w:rPr>
              <w:t>☐</w:t>
            </w:r>
          </w:p>
        </w:tc>
        <w:tc>
          <w:tcPr>
            <w:tcW w:w="958" w:type="dxa"/>
          </w:tcPr>
          <w:p w14:paraId="2A714010" w14:textId="77777777" w:rsidR="006673FF" w:rsidRDefault="006673FF">
            <w:pPr>
              <w:widowControl/>
              <w:jc w:val="center"/>
              <w:rPr>
                <w:rFonts w:eastAsia="SimSun" w:cs="Arial"/>
                <w:b/>
                <w:bCs/>
                <w:sz w:val="24"/>
                <w:szCs w:val="24"/>
              </w:rPr>
            </w:pPr>
          </w:p>
          <w:p w14:paraId="55B3705D" w14:textId="77777777" w:rsidR="006673FF" w:rsidRDefault="00F05E7E">
            <w:pPr>
              <w:widowControl/>
              <w:jc w:val="center"/>
              <w:rPr>
                <w:rFonts w:eastAsia="SimSun" w:cs="Arial"/>
                <w:b/>
                <w:bCs/>
                <w:sz w:val="24"/>
                <w:szCs w:val="24"/>
              </w:rPr>
            </w:pPr>
            <w:r>
              <w:rPr>
                <w:rFonts w:ascii="SimSun" w:eastAsia="SimSun" w:hAnsi="SimSun" w:cs="SimSun"/>
                <w:sz w:val="24"/>
                <w:szCs w:val="24"/>
              </w:rPr>
              <w:t>☐</w:t>
            </w:r>
          </w:p>
        </w:tc>
      </w:tr>
      <w:tr w:rsidR="006673FF" w14:paraId="43D03F03" w14:textId="77777777">
        <w:tc>
          <w:tcPr>
            <w:tcW w:w="1461" w:type="dxa"/>
          </w:tcPr>
          <w:p w14:paraId="457EB04D" w14:textId="77777777" w:rsidR="006673FF" w:rsidRDefault="00F05E7E">
            <w:pPr>
              <w:widowControl/>
              <w:rPr>
                <w:rFonts w:eastAsia="SimSun" w:cs="Arial"/>
                <w:b/>
                <w:bCs/>
                <w:szCs w:val="20"/>
              </w:rPr>
            </w:pPr>
            <w:r>
              <w:rPr>
                <w:rFonts w:eastAsia="SimSun" w:cs="Arial"/>
                <w:b/>
                <w:bCs/>
                <w:szCs w:val="20"/>
              </w:rPr>
              <w:t>Reliability</w:t>
            </w:r>
          </w:p>
        </w:tc>
        <w:tc>
          <w:tcPr>
            <w:tcW w:w="259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6673FF" w14:paraId="787017C2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</w:tcPr>
                <w:p w14:paraId="283E4880" w14:textId="77777777" w:rsidR="006673FF" w:rsidRDefault="006673FF">
                  <w:pPr>
                    <w:rPr>
                      <w:rFonts w:cs="Arial"/>
                      <w:szCs w:val="20"/>
                    </w:rPr>
                  </w:pPr>
                </w:p>
              </w:tc>
            </w:tr>
          </w:tbl>
          <w:p w14:paraId="7F4C75B1" w14:textId="77777777" w:rsidR="006673FF" w:rsidRDefault="006673FF">
            <w:pPr>
              <w:rPr>
                <w:rFonts w:cs="Arial"/>
                <w:vanish/>
                <w:szCs w:val="20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359"/>
            </w:tblGrid>
            <w:tr w:rsidR="006673FF" w14:paraId="0816229D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</w:tcPr>
                <w:p w14:paraId="54D0A56B" w14:textId="77777777" w:rsidR="00054DEC" w:rsidRPr="00054DEC" w:rsidRDefault="00054DEC" w:rsidP="00054DEC">
                  <w:pPr>
                    <w:rPr>
                      <w:rFonts w:eastAsia="SimSun" w:cs="Arial"/>
                      <w:szCs w:val="20"/>
                      <w:lang w:eastAsia="zh-CN" w:bidi="ar"/>
                    </w:rPr>
                  </w:pPr>
                  <w:r w:rsidRPr="00054DEC">
                    <w:rPr>
                      <w:rFonts w:eastAsia="SimSun" w:cs="Arial"/>
                      <w:szCs w:val="20"/>
                      <w:lang w:eastAsia="zh-CN" w:bidi="ar"/>
                    </w:rPr>
                    <w:t xml:space="preserve">The system operates reliably without dropping sessions or encountering fatal errors. </w:t>
                  </w:r>
                </w:p>
                <w:p w14:paraId="334C1032" w14:textId="7E13B340" w:rsidR="006673FF" w:rsidRDefault="006673FF">
                  <w:pPr>
                    <w:rPr>
                      <w:rFonts w:cs="Arial"/>
                      <w:szCs w:val="20"/>
                    </w:rPr>
                  </w:pPr>
                </w:p>
              </w:tc>
            </w:tr>
          </w:tbl>
          <w:p w14:paraId="543A8958" w14:textId="77777777" w:rsidR="006673FF" w:rsidRDefault="006673FF">
            <w:pPr>
              <w:widowControl/>
              <w:rPr>
                <w:rFonts w:eastAsia="SimSun" w:cs="Arial"/>
                <w:b/>
                <w:bCs/>
                <w:szCs w:val="20"/>
              </w:rPr>
            </w:pPr>
          </w:p>
        </w:tc>
        <w:tc>
          <w:tcPr>
            <w:tcW w:w="1151" w:type="dxa"/>
          </w:tcPr>
          <w:p w14:paraId="64B3EA88" w14:textId="77777777" w:rsidR="006673FF" w:rsidRDefault="006673FF">
            <w:pPr>
              <w:widowControl/>
              <w:jc w:val="center"/>
              <w:rPr>
                <w:rFonts w:eastAsia="SimSun" w:cs="Arial"/>
                <w:b/>
                <w:bCs/>
                <w:sz w:val="24"/>
                <w:szCs w:val="24"/>
              </w:rPr>
            </w:pPr>
          </w:p>
          <w:p w14:paraId="65393D05" w14:textId="77777777" w:rsidR="006673FF" w:rsidRDefault="00F05E7E">
            <w:pPr>
              <w:widowControl/>
              <w:jc w:val="center"/>
              <w:rPr>
                <w:rFonts w:eastAsia="SimSun" w:cs="Arial"/>
                <w:b/>
                <w:bCs/>
                <w:sz w:val="24"/>
                <w:szCs w:val="24"/>
              </w:rPr>
            </w:pPr>
            <w:r>
              <w:rPr>
                <w:rFonts w:ascii="SimSun" w:eastAsia="SimSun" w:hAnsi="SimSun" w:cs="SimSun"/>
                <w:sz w:val="24"/>
                <w:szCs w:val="24"/>
              </w:rPr>
              <w:t>☐</w:t>
            </w:r>
          </w:p>
        </w:tc>
        <w:tc>
          <w:tcPr>
            <w:tcW w:w="1364" w:type="dxa"/>
          </w:tcPr>
          <w:p w14:paraId="5FE6CBF2" w14:textId="77777777" w:rsidR="006673FF" w:rsidRDefault="006673FF">
            <w:pPr>
              <w:widowControl/>
              <w:jc w:val="center"/>
              <w:rPr>
                <w:rFonts w:eastAsia="SimSun" w:cs="Arial"/>
                <w:b/>
                <w:bCs/>
                <w:sz w:val="24"/>
                <w:szCs w:val="24"/>
              </w:rPr>
            </w:pPr>
          </w:p>
          <w:p w14:paraId="342AE8AB" w14:textId="77777777" w:rsidR="006673FF" w:rsidRDefault="00F05E7E">
            <w:pPr>
              <w:widowControl/>
              <w:jc w:val="center"/>
              <w:rPr>
                <w:rFonts w:eastAsia="SimSun" w:cs="Arial"/>
                <w:b/>
                <w:bCs/>
                <w:sz w:val="24"/>
                <w:szCs w:val="24"/>
              </w:rPr>
            </w:pPr>
            <w:r>
              <w:rPr>
                <w:rFonts w:ascii="SimSun" w:eastAsia="SimSun" w:hAnsi="SimSun" w:cs="SimSun"/>
                <w:sz w:val="24"/>
                <w:szCs w:val="24"/>
              </w:rPr>
              <w:t>☐</w:t>
            </w:r>
          </w:p>
        </w:tc>
        <w:tc>
          <w:tcPr>
            <w:tcW w:w="1348" w:type="dxa"/>
          </w:tcPr>
          <w:p w14:paraId="6D2CB538" w14:textId="77777777" w:rsidR="006673FF" w:rsidRDefault="006673FF">
            <w:pPr>
              <w:widowControl/>
              <w:jc w:val="center"/>
              <w:rPr>
                <w:rFonts w:eastAsia="SimSun" w:cs="Arial"/>
                <w:b/>
                <w:bCs/>
                <w:sz w:val="24"/>
                <w:szCs w:val="24"/>
              </w:rPr>
            </w:pPr>
          </w:p>
          <w:p w14:paraId="67312206" w14:textId="77777777" w:rsidR="006673FF" w:rsidRDefault="00F05E7E">
            <w:pPr>
              <w:widowControl/>
              <w:jc w:val="center"/>
              <w:rPr>
                <w:rFonts w:eastAsia="SimSun" w:cs="Arial"/>
                <w:b/>
                <w:bCs/>
                <w:sz w:val="24"/>
                <w:szCs w:val="24"/>
                <w:lang w:val="en-PH"/>
              </w:rPr>
            </w:pPr>
            <w:r>
              <w:rPr>
                <w:rFonts w:ascii="SimSun" w:eastAsia="SimSun" w:hAnsi="SimSun" w:cs="SimSun"/>
                <w:sz w:val="24"/>
                <w:szCs w:val="24"/>
              </w:rPr>
              <w:t>☐</w:t>
            </w:r>
          </w:p>
        </w:tc>
        <w:tc>
          <w:tcPr>
            <w:tcW w:w="1085" w:type="dxa"/>
          </w:tcPr>
          <w:p w14:paraId="62F3239C" w14:textId="77777777" w:rsidR="006673FF" w:rsidRDefault="006673FF">
            <w:pPr>
              <w:widowControl/>
              <w:jc w:val="center"/>
              <w:rPr>
                <w:rFonts w:eastAsia="SimSun" w:cs="Arial"/>
                <w:b/>
                <w:bCs/>
                <w:sz w:val="24"/>
                <w:szCs w:val="24"/>
              </w:rPr>
            </w:pPr>
          </w:p>
          <w:p w14:paraId="24A9F2F0" w14:textId="77777777" w:rsidR="006673FF" w:rsidRDefault="00F05E7E">
            <w:pPr>
              <w:widowControl/>
              <w:jc w:val="center"/>
              <w:rPr>
                <w:rFonts w:eastAsia="SimSun" w:cs="Arial"/>
                <w:b/>
                <w:bCs/>
                <w:sz w:val="24"/>
                <w:szCs w:val="24"/>
              </w:rPr>
            </w:pPr>
            <w:r>
              <w:rPr>
                <w:rFonts w:ascii="SimSun" w:eastAsia="SimSun" w:hAnsi="SimSun" w:cs="SimSun"/>
                <w:sz w:val="24"/>
                <w:szCs w:val="24"/>
              </w:rPr>
              <w:t>☐</w:t>
            </w:r>
          </w:p>
        </w:tc>
        <w:tc>
          <w:tcPr>
            <w:tcW w:w="958" w:type="dxa"/>
          </w:tcPr>
          <w:p w14:paraId="26D99DCE" w14:textId="77777777" w:rsidR="006673FF" w:rsidRDefault="006673FF">
            <w:pPr>
              <w:widowControl/>
              <w:jc w:val="center"/>
              <w:rPr>
                <w:rFonts w:eastAsia="SimSun" w:cs="Arial"/>
                <w:b/>
                <w:bCs/>
                <w:sz w:val="24"/>
                <w:szCs w:val="24"/>
              </w:rPr>
            </w:pPr>
          </w:p>
          <w:p w14:paraId="0587BFA8" w14:textId="77777777" w:rsidR="006673FF" w:rsidRDefault="00F05E7E">
            <w:pPr>
              <w:widowControl/>
              <w:jc w:val="center"/>
              <w:rPr>
                <w:rFonts w:eastAsia="SimSun" w:cs="Arial"/>
                <w:b/>
                <w:bCs/>
                <w:sz w:val="24"/>
                <w:szCs w:val="24"/>
              </w:rPr>
            </w:pPr>
            <w:r>
              <w:rPr>
                <w:rFonts w:ascii="SimSun" w:eastAsia="SimSun" w:hAnsi="SimSun" w:cs="SimSun"/>
                <w:sz w:val="24"/>
                <w:szCs w:val="24"/>
              </w:rPr>
              <w:t>☐</w:t>
            </w:r>
          </w:p>
        </w:tc>
      </w:tr>
      <w:tr w:rsidR="006673FF" w14:paraId="65B0A96D" w14:textId="77777777">
        <w:tc>
          <w:tcPr>
            <w:tcW w:w="1461" w:type="dxa"/>
          </w:tcPr>
          <w:p w14:paraId="270E2BA9" w14:textId="77777777" w:rsidR="006673FF" w:rsidRDefault="00F05E7E">
            <w:pPr>
              <w:widowControl/>
              <w:rPr>
                <w:rFonts w:eastAsia="SimSun" w:cs="Arial"/>
                <w:b/>
                <w:bCs/>
                <w:szCs w:val="20"/>
              </w:rPr>
            </w:pPr>
            <w:r>
              <w:rPr>
                <w:rFonts w:eastAsia="SimSun" w:cs="Arial"/>
                <w:b/>
                <w:bCs/>
                <w:szCs w:val="20"/>
              </w:rPr>
              <w:t>Security</w:t>
            </w:r>
          </w:p>
        </w:tc>
        <w:tc>
          <w:tcPr>
            <w:tcW w:w="2595" w:type="dxa"/>
          </w:tcPr>
          <w:p w14:paraId="05BD5B8C" w14:textId="77777777" w:rsidR="00054DEC" w:rsidRPr="00054DEC" w:rsidRDefault="00054DEC" w:rsidP="00054DEC">
            <w:pPr>
              <w:rPr>
                <w:rFonts w:eastAsia="SimSun" w:cs="Arial"/>
                <w:szCs w:val="20"/>
                <w:lang w:eastAsia="zh-CN" w:bidi="ar"/>
              </w:rPr>
            </w:pPr>
            <w:r w:rsidRPr="00054DEC">
              <w:rPr>
                <w:rFonts w:eastAsia="SimSun" w:cs="Arial"/>
                <w:szCs w:val="20"/>
                <w:lang w:eastAsia="zh-CN" w:bidi="ar"/>
              </w:rPr>
              <w:t xml:space="preserve">Role-based restrictions prevent users from </w:t>
            </w:r>
            <w:r w:rsidRPr="00054DEC">
              <w:rPr>
                <w:rFonts w:eastAsia="SimSun" w:cs="Arial"/>
                <w:szCs w:val="20"/>
                <w:lang w:eastAsia="zh-CN" w:bidi="ar"/>
              </w:rPr>
              <w:lastRenderedPageBreak/>
              <w:t xml:space="preserve">accessing unauthorized admin features. </w:t>
            </w:r>
          </w:p>
          <w:p w14:paraId="2A2E4DB0" w14:textId="77777777" w:rsidR="006673FF" w:rsidRDefault="006673FF">
            <w:pPr>
              <w:widowControl/>
              <w:rPr>
                <w:rFonts w:eastAsia="SimSun" w:cs="Arial"/>
                <w:b/>
                <w:bCs/>
                <w:szCs w:val="20"/>
              </w:rPr>
            </w:pPr>
          </w:p>
        </w:tc>
        <w:tc>
          <w:tcPr>
            <w:tcW w:w="1151" w:type="dxa"/>
          </w:tcPr>
          <w:p w14:paraId="4D672451" w14:textId="77777777" w:rsidR="006673FF" w:rsidRDefault="006673FF">
            <w:pPr>
              <w:widowControl/>
              <w:jc w:val="center"/>
              <w:rPr>
                <w:rFonts w:eastAsia="SimSun" w:cs="Arial"/>
                <w:b/>
                <w:bCs/>
                <w:sz w:val="24"/>
                <w:szCs w:val="24"/>
              </w:rPr>
            </w:pPr>
          </w:p>
          <w:p w14:paraId="08E906EE" w14:textId="77777777" w:rsidR="006673FF" w:rsidRDefault="00F05E7E">
            <w:pPr>
              <w:widowControl/>
              <w:jc w:val="center"/>
              <w:rPr>
                <w:rFonts w:eastAsia="SimSun" w:cs="Arial"/>
                <w:b/>
                <w:bCs/>
                <w:sz w:val="24"/>
                <w:szCs w:val="24"/>
              </w:rPr>
            </w:pPr>
            <w:r>
              <w:rPr>
                <w:rFonts w:ascii="SimSun" w:eastAsia="SimSun" w:hAnsi="SimSun" w:cs="SimSun"/>
                <w:sz w:val="24"/>
                <w:szCs w:val="24"/>
              </w:rPr>
              <w:lastRenderedPageBreak/>
              <w:t>☐</w:t>
            </w:r>
          </w:p>
        </w:tc>
        <w:tc>
          <w:tcPr>
            <w:tcW w:w="1364" w:type="dxa"/>
          </w:tcPr>
          <w:p w14:paraId="6EBB8138" w14:textId="77777777" w:rsidR="006673FF" w:rsidRDefault="006673FF">
            <w:pPr>
              <w:widowControl/>
              <w:jc w:val="center"/>
              <w:rPr>
                <w:rFonts w:eastAsia="SimSun" w:cs="Arial"/>
                <w:b/>
                <w:bCs/>
                <w:sz w:val="24"/>
                <w:szCs w:val="24"/>
              </w:rPr>
            </w:pPr>
          </w:p>
          <w:p w14:paraId="2A593A5B" w14:textId="77777777" w:rsidR="006673FF" w:rsidRDefault="00F05E7E">
            <w:pPr>
              <w:widowControl/>
              <w:jc w:val="center"/>
              <w:rPr>
                <w:rFonts w:eastAsia="SimSun" w:cs="Arial"/>
                <w:b/>
                <w:bCs/>
                <w:sz w:val="24"/>
                <w:szCs w:val="24"/>
              </w:rPr>
            </w:pPr>
            <w:r>
              <w:rPr>
                <w:rFonts w:ascii="SimSun" w:eastAsia="SimSun" w:hAnsi="SimSun" w:cs="SimSun"/>
                <w:sz w:val="24"/>
                <w:szCs w:val="24"/>
              </w:rPr>
              <w:lastRenderedPageBreak/>
              <w:t>☐</w:t>
            </w:r>
          </w:p>
        </w:tc>
        <w:tc>
          <w:tcPr>
            <w:tcW w:w="1348" w:type="dxa"/>
          </w:tcPr>
          <w:p w14:paraId="3C207606" w14:textId="77777777" w:rsidR="006673FF" w:rsidRDefault="006673FF">
            <w:pPr>
              <w:widowControl/>
              <w:jc w:val="center"/>
              <w:rPr>
                <w:rFonts w:eastAsia="SimSun" w:cs="Arial"/>
                <w:b/>
                <w:bCs/>
                <w:sz w:val="24"/>
                <w:szCs w:val="24"/>
              </w:rPr>
            </w:pPr>
          </w:p>
          <w:p w14:paraId="445C8A2A" w14:textId="77777777" w:rsidR="006673FF" w:rsidRDefault="00F05E7E">
            <w:pPr>
              <w:widowControl/>
              <w:jc w:val="center"/>
              <w:rPr>
                <w:rFonts w:eastAsia="SimSun" w:cs="Arial"/>
                <w:b/>
                <w:bCs/>
                <w:sz w:val="24"/>
                <w:szCs w:val="24"/>
              </w:rPr>
            </w:pPr>
            <w:r>
              <w:rPr>
                <w:rFonts w:ascii="SimSun" w:eastAsia="SimSun" w:hAnsi="SimSun" w:cs="SimSun"/>
                <w:sz w:val="24"/>
                <w:szCs w:val="24"/>
              </w:rPr>
              <w:lastRenderedPageBreak/>
              <w:t>☐</w:t>
            </w:r>
          </w:p>
        </w:tc>
        <w:tc>
          <w:tcPr>
            <w:tcW w:w="1085" w:type="dxa"/>
          </w:tcPr>
          <w:p w14:paraId="2D2D39C3" w14:textId="77777777" w:rsidR="006673FF" w:rsidRDefault="006673FF">
            <w:pPr>
              <w:widowControl/>
              <w:jc w:val="center"/>
              <w:rPr>
                <w:rFonts w:eastAsia="SimSun" w:cs="Arial"/>
                <w:b/>
                <w:bCs/>
                <w:sz w:val="24"/>
                <w:szCs w:val="24"/>
              </w:rPr>
            </w:pPr>
          </w:p>
          <w:p w14:paraId="3B0DB2C6" w14:textId="77777777" w:rsidR="006673FF" w:rsidRDefault="00F05E7E">
            <w:pPr>
              <w:widowControl/>
              <w:jc w:val="center"/>
              <w:rPr>
                <w:rFonts w:eastAsia="SimSun" w:cs="Arial"/>
                <w:b/>
                <w:bCs/>
                <w:sz w:val="24"/>
                <w:szCs w:val="24"/>
              </w:rPr>
            </w:pPr>
            <w:r>
              <w:rPr>
                <w:rFonts w:ascii="SimSun" w:eastAsia="SimSun" w:hAnsi="SimSun" w:cs="SimSun"/>
                <w:sz w:val="24"/>
                <w:szCs w:val="24"/>
              </w:rPr>
              <w:lastRenderedPageBreak/>
              <w:t>☐</w:t>
            </w:r>
          </w:p>
        </w:tc>
        <w:tc>
          <w:tcPr>
            <w:tcW w:w="958" w:type="dxa"/>
          </w:tcPr>
          <w:p w14:paraId="179033F8" w14:textId="77777777" w:rsidR="006673FF" w:rsidRDefault="006673FF">
            <w:pPr>
              <w:widowControl/>
              <w:jc w:val="center"/>
              <w:rPr>
                <w:rFonts w:eastAsia="SimSun" w:cs="Arial"/>
                <w:b/>
                <w:bCs/>
                <w:sz w:val="24"/>
                <w:szCs w:val="24"/>
              </w:rPr>
            </w:pPr>
          </w:p>
          <w:p w14:paraId="12266300" w14:textId="77777777" w:rsidR="006673FF" w:rsidRDefault="00F05E7E">
            <w:pPr>
              <w:widowControl/>
              <w:jc w:val="center"/>
              <w:rPr>
                <w:rFonts w:eastAsia="SimSun" w:cs="Arial"/>
                <w:b/>
                <w:bCs/>
                <w:sz w:val="24"/>
                <w:szCs w:val="24"/>
              </w:rPr>
            </w:pPr>
            <w:r>
              <w:rPr>
                <w:rFonts w:ascii="SimSun" w:eastAsia="SimSun" w:hAnsi="SimSun" w:cs="SimSun"/>
                <w:sz w:val="24"/>
                <w:szCs w:val="24"/>
              </w:rPr>
              <w:lastRenderedPageBreak/>
              <w:t>☐</w:t>
            </w:r>
          </w:p>
        </w:tc>
      </w:tr>
      <w:tr w:rsidR="006673FF" w14:paraId="123841DE" w14:textId="77777777">
        <w:tc>
          <w:tcPr>
            <w:tcW w:w="1461" w:type="dxa"/>
          </w:tcPr>
          <w:p w14:paraId="45609DCD" w14:textId="77777777" w:rsidR="006673FF" w:rsidRDefault="00F05E7E">
            <w:pPr>
              <w:widowControl/>
              <w:rPr>
                <w:rFonts w:eastAsia="SimSun" w:cs="Arial"/>
                <w:b/>
                <w:bCs/>
                <w:szCs w:val="20"/>
              </w:rPr>
            </w:pPr>
            <w:r>
              <w:rPr>
                <w:rFonts w:eastAsia="SimSun" w:cs="Arial"/>
                <w:b/>
                <w:bCs/>
                <w:szCs w:val="20"/>
              </w:rPr>
              <w:lastRenderedPageBreak/>
              <w:t>Overall Satisfaction</w:t>
            </w:r>
          </w:p>
        </w:tc>
        <w:tc>
          <w:tcPr>
            <w:tcW w:w="2595" w:type="dxa"/>
          </w:tcPr>
          <w:p w14:paraId="09CDEB2D" w14:textId="77777777" w:rsidR="00054DEC" w:rsidRPr="00054DEC" w:rsidRDefault="00054DEC" w:rsidP="00054DEC">
            <w:pPr>
              <w:rPr>
                <w:rFonts w:eastAsia="SimSun" w:cs="Arial"/>
                <w:szCs w:val="20"/>
              </w:rPr>
            </w:pPr>
            <w:r w:rsidRPr="00054DEC">
              <w:rPr>
                <w:rFonts w:eastAsia="SimSun" w:cs="Arial"/>
                <w:szCs w:val="20"/>
              </w:rPr>
              <w:t xml:space="preserve">The system meets all requirements necessary for managing report cards and records. </w:t>
            </w:r>
          </w:p>
          <w:p w14:paraId="2692AE32" w14:textId="486C9CF3" w:rsidR="006673FF" w:rsidRDefault="006673FF">
            <w:pPr>
              <w:widowControl/>
              <w:rPr>
                <w:rFonts w:eastAsia="SimSun" w:cs="Arial"/>
                <w:b/>
                <w:bCs/>
                <w:szCs w:val="20"/>
              </w:rPr>
            </w:pPr>
          </w:p>
        </w:tc>
        <w:tc>
          <w:tcPr>
            <w:tcW w:w="1151" w:type="dxa"/>
          </w:tcPr>
          <w:p w14:paraId="64317D24" w14:textId="77777777" w:rsidR="006673FF" w:rsidRDefault="006673FF">
            <w:pPr>
              <w:widowControl/>
              <w:jc w:val="center"/>
              <w:rPr>
                <w:rFonts w:eastAsia="SimSun" w:cs="Arial"/>
                <w:b/>
                <w:bCs/>
                <w:sz w:val="24"/>
                <w:szCs w:val="24"/>
              </w:rPr>
            </w:pPr>
          </w:p>
          <w:p w14:paraId="599ACB22" w14:textId="77777777" w:rsidR="006673FF" w:rsidRDefault="00F05E7E">
            <w:pPr>
              <w:widowControl/>
              <w:jc w:val="center"/>
              <w:rPr>
                <w:rFonts w:eastAsia="SimSun" w:cs="Arial"/>
                <w:b/>
                <w:bCs/>
                <w:sz w:val="24"/>
                <w:szCs w:val="24"/>
              </w:rPr>
            </w:pPr>
            <w:r>
              <w:rPr>
                <w:rFonts w:ascii="SimSun" w:eastAsia="SimSun" w:hAnsi="SimSun" w:cs="SimSun"/>
                <w:b/>
                <w:bCs/>
                <w:sz w:val="24"/>
                <w:szCs w:val="24"/>
              </w:rPr>
              <w:t>☐</w:t>
            </w:r>
          </w:p>
        </w:tc>
        <w:tc>
          <w:tcPr>
            <w:tcW w:w="1364" w:type="dxa"/>
          </w:tcPr>
          <w:p w14:paraId="226FB743" w14:textId="77777777" w:rsidR="006673FF" w:rsidRDefault="006673FF">
            <w:pPr>
              <w:widowControl/>
              <w:jc w:val="center"/>
              <w:rPr>
                <w:rFonts w:eastAsia="SimSun" w:cs="Arial"/>
                <w:b/>
                <w:bCs/>
                <w:sz w:val="24"/>
                <w:szCs w:val="24"/>
              </w:rPr>
            </w:pPr>
          </w:p>
          <w:p w14:paraId="32D64C00" w14:textId="77777777" w:rsidR="006673FF" w:rsidRDefault="00F05E7E">
            <w:pPr>
              <w:widowControl/>
              <w:jc w:val="center"/>
              <w:rPr>
                <w:rFonts w:eastAsia="SimSun" w:cs="Arial"/>
                <w:b/>
                <w:bCs/>
                <w:sz w:val="24"/>
                <w:szCs w:val="24"/>
              </w:rPr>
            </w:pPr>
            <w:r>
              <w:rPr>
                <w:rFonts w:ascii="SimSun" w:eastAsia="SimSun" w:hAnsi="SimSun" w:cs="SimSun"/>
                <w:b/>
                <w:bCs/>
                <w:sz w:val="24"/>
                <w:szCs w:val="24"/>
              </w:rPr>
              <w:t>☐</w:t>
            </w:r>
          </w:p>
        </w:tc>
        <w:tc>
          <w:tcPr>
            <w:tcW w:w="1348" w:type="dxa"/>
          </w:tcPr>
          <w:p w14:paraId="622E5A7D" w14:textId="77777777" w:rsidR="006673FF" w:rsidRDefault="006673FF">
            <w:pPr>
              <w:widowControl/>
              <w:jc w:val="center"/>
              <w:rPr>
                <w:rFonts w:eastAsia="SimSun" w:cs="Arial"/>
                <w:b/>
                <w:bCs/>
                <w:sz w:val="24"/>
                <w:szCs w:val="24"/>
              </w:rPr>
            </w:pPr>
          </w:p>
          <w:p w14:paraId="275259FC" w14:textId="77777777" w:rsidR="006673FF" w:rsidRDefault="00F05E7E">
            <w:pPr>
              <w:widowControl/>
              <w:jc w:val="center"/>
              <w:rPr>
                <w:rFonts w:eastAsia="SimSun" w:cs="Arial"/>
                <w:b/>
                <w:bCs/>
                <w:sz w:val="24"/>
                <w:szCs w:val="24"/>
              </w:rPr>
            </w:pPr>
            <w:r>
              <w:rPr>
                <w:rFonts w:ascii="SimSun" w:eastAsia="SimSun" w:hAnsi="SimSun" w:cs="SimSun"/>
                <w:b/>
                <w:bCs/>
                <w:sz w:val="24"/>
                <w:szCs w:val="24"/>
              </w:rPr>
              <w:t>☐</w:t>
            </w:r>
          </w:p>
        </w:tc>
        <w:tc>
          <w:tcPr>
            <w:tcW w:w="1085" w:type="dxa"/>
          </w:tcPr>
          <w:p w14:paraId="1D52D398" w14:textId="77777777" w:rsidR="006673FF" w:rsidRDefault="006673FF">
            <w:pPr>
              <w:widowControl/>
              <w:jc w:val="center"/>
              <w:rPr>
                <w:rFonts w:eastAsia="SimSun" w:cs="Arial"/>
                <w:b/>
                <w:bCs/>
                <w:sz w:val="24"/>
                <w:szCs w:val="24"/>
              </w:rPr>
            </w:pPr>
          </w:p>
          <w:p w14:paraId="0D8C26CB" w14:textId="77777777" w:rsidR="006673FF" w:rsidRDefault="00F05E7E">
            <w:pPr>
              <w:widowControl/>
              <w:jc w:val="center"/>
              <w:rPr>
                <w:rFonts w:eastAsia="SimSun" w:cs="Arial"/>
                <w:b/>
                <w:bCs/>
                <w:sz w:val="24"/>
                <w:szCs w:val="24"/>
              </w:rPr>
            </w:pPr>
            <w:r>
              <w:rPr>
                <w:rFonts w:ascii="SimSun" w:eastAsia="SimSun" w:hAnsi="SimSun" w:cs="SimSun"/>
                <w:b/>
                <w:bCs/>
                <w:sz w:val="24"/>
                <w:szCs w:val="24"/>
              </w:rPr>
              <w:t>☐</w:t>
            </w:r>
          </w:p>
        </w:tc>
        <w:tc>
          <w:tcPr>
            <w:tcW w:w="958" w:type="dxa"/>
          </w:tcPr>
          <w:p w14:paraId="54B8F28A" w14:textId="77777777" w:rsidR="006673FF" w:rsidRDefault="006673FF">
            <w:pPr>
              <w:widowControl/>
              <w:jc w:val="center"/>
              <w:rPr>
                <w:rFonts w:eastAsia="SimSun" w:cs="Arial"/>
                <w:b/>
                <w:bCs/>
                <w:sz w:val="24"/>
                <w:szCs w:val="24"/>
              </w:rPr>
            </w:pPr>
          </w:p>
          <w:p w14:paraId="563D8C32" w14:textId="77777777" w:rsidR="006673FF" w:rsidRDefault="00F05E7E">
            <w:pPr>
              <w:widowControl/>
              <w:jc w:val="center"/>
              <w:rPr>
                <w:rFonts w:eastAsia="SimSun" w:cs="Arial"/>
                <w:b/>
                <w:bCs/>
                <w:sz w:val="24"/>
                <w:szCs w:val="24"/>
              </w:rPr>
            </w:pPr>
            <w:r>
              <w:rPr>
                <w:rFonts w:ascii="SimSun" w:eastAsia="SimSun" w:hAnsi="SimSun" w:cs="SimSun"/>
                <w:b/>
                <w:bCs/>
                <w:sz w:val="24"/>
                <w:szCs w:val="24"/>
              </w:rPr>
              <w:t>☐</w:t>
            </w:r>
          </w:p>
        </w:tc>
      </w:tr>
      <w:tr w:rsidR="006673FF" w14:paraId="6C03E794" w14:textId="77777777">
        <w:tc>
          <w:tcPr>
            <w:tcW w:w="1461" w:type="dxa"/>
          </w:tcPr>
          <w:p w14:paraId="1343A41D" w14:textId="77777777" w:rsidR="006673FF" w:rsidRDefault="00F05E7E">
            <w:pPr>
              <w:widowControl/>
              <w:rPr>
                <w:rFonts w:eastAsia="SimSun" w:cs="Arial"/>
                <w:b/>
                <w:bCs/>
                <w:szCs w:val="20"/>
              </w:rPr>
            </w:pPr>
            <w:r>
              <w:rPr>
                <w:rFonts w:eastAsia="SimSun" w:cs="Arial"/>
                <w:b/>
                <w:bCs/>
                <w:szCs w:val="20"/>
              </w:rPr>
              <w:t>Overall Satisfaction</w:t>
            </w:r>
          </w:p>
        </w:tc>
        <w:tc>
          <w:tcPr>
            <w:tcW w:w="2595" w:type="dxa"/>
          </w:tcPr>
          <w:p w14:paraId="61487874" w14:textId="77777777" w:rsidR="00054DEC" w:rsidRPr="00054DEC" w:rsidRDefault="00054DEC" w:rsidP="00054DEC">
            <w:pPr>
              <w:rPr>
                <w:rFonts w:eastAsia="SimSun" w:cs="Arial"/>
                <w:szCs w:val="20"/>
              </w:rPr>
            </w:pPr>
            <w:r w:rsidRPr="00054DEC">
              <w:rPr>
                <w:rFonts w:eastAsia="SimSun" w:cs="Arial"/>
                <w:szCs w:val="20"/>
              </w:rPr>
              <w:t xml:space="preserve">The application requires minimal adjustments for active institutional deployment. </w:t>
            </w:r>
          </w:p>
          <w:p w14:paraId="24FBA46F" w14:textId="7F3CF9CF" w:rsidR="006673FF" w:rsidRDefault="006673FF">
            <w:pPr>
              <w:widowControl/>
              <w:rPr>
                <w:rFonts w:eastAsia="SimSun" w:cs="Arial"/>
                <w:b/>
                <w:bCs/>
                <w:szCs w:val="20"/>
              </w:rPr>
            </w:pPr>
          </w:p>
        </w:tc>
        <w:tc>
          <w:tcPr>
            <w:tcW w:w="1151" w:type="dxa"/>
          </w:tcPr>
          <w:p w14:paraId="64DFFD21" w14:textId="77777777" w:rsidR="006673FF" w:rsidRDefault="006673FF">
            <w:pPr>
              <w:widowControl/>
              <w:jc w:val="center"/>
              <w:rPr>
                <w:rFonts w:eastAsia="SimSun" w:cs="Arial"/>
                <w:b/>
                <w:bCs/>
                <w:sz w:val="24"/>
                <w:szCs w:val="24"/>
              </w:rPr>
            </w:pPr>
          </w:p>
          <w:p w14:paraId="7FFECDC6" w14:textId="77777777" w:rsidR="006673FF" w:rsidRDefault="00F05E7E">
            <w:pPr>
              <w:widowControl/>
              <w:jc w:val="center"/>
              <w:rPr>
                <w:rFonts w:eastAsia="SimSun" w:cs="Arial"/>
                <w:b/>
                <w:bCs/>
                <w:sz w:val="24"/>
                <w:szCs w:val="24"/>
              </w:rPr>
            </w:pPr>
            <w:r>
              <w:rPr>
                <w:rFonts w:ascii="SimSun" w:eastAsia="SimSun" w:hAnsi="SimSun" w:cs="SimSun"/>
                <w:sz w:val="24"/>
                <w:szCs w:val="24"/>
              </w:rPr>
              <w:t>☐</w:t>
            </w:r>
          </w:p>
        </w:tc>
        <w:tc>
          <w:tcPr>
            <w:tcW w:w="1364" w:type="dxa"/>
          </w:tcPr>
          <w:p w14:paraId="6D292F9F" w14:textId="77777777" w:rsidR="006673FF" w:rsidRDefault="006673FF">
            <w:pPr>
              <w:widowControl/>
              <w:jc w:val="center"/>
              <w:rPr>
                <w:rFonts w:eastAsia="SimSun" w:cs="Arial"/>
                <w:b/>
                <w:bCs/>
                <w:sz w:val="24"/>
                <w:szCs w:val="24"/>
              </w:rPr>
            </w:pPr>
          </w:p>
          <w:p w14:paraId="6014C8FE" w14:textId="77777777" w:rsidR="006673FF" w:rsidRDefault="00F05E7E">
            <w:pPr>
              <w:widowControl/>
              <w:jc w:val="center"/>
              <w:rPr>
                <w:rFonts w:eastAsia="SimSun" w:cs="Arial"/>
                <w:b/>
                <w:bCs/>
                <w:sz w:val="24"/>
                <w:szCs w:val="24"/>
              </w:rPr>
            </w:pPr>
            <w:r>
              <w:rPr>
                <w:rFonts w:ascii="SimSun" w:eastAsia="SimSun" w:hAnsi="SimSun" w:cs="SimSun"/>
                <w:sz w:val="24"/>
                <w:szCs w:val="24"/>
              </w:rPr>
              <w:t>☐</w:t>
            </w:r>
          </w:p>
        </w:tc>
        <w:tc>
          <w:tcPr>
            <w:tcW w:w="1348" w:type="dxa"/>
          </w:tcPr>
          <w:p w14:paraId="186F9736" w14:textId="77777777" w:rsidR="006673FF" w:rsidRDefault="006673FF">
            <w:pPr>
              <w:widowControl/>
              <w:jc w:val="center"/>
              <w:rPr>
                <w:rFonts w:eastAsia="SimSun" w:cs="Arial"/>
                <w:b/>
                <w:bCs/>
                <w:sz w:val="24"/>
                <w:szCs w:val="24"/>
              </w:rPr>
            </w:pPr>
          </w:p>
          <w:p w14:paraId="0C08AB6B" w14:textId="77777777" w:rsidR="006673FF" w:rsidRDefault="00F05E7E">
            <w:pPr>
              <w:widowControl/>
              <w:jc w:val="center"/>
              <w:rPr>
                <w:rFonts w:eastAsia="SimSun" w:cs="Arial"/>
                <w:b/>
                <w:bCs/>
                <w:sz w:val="24"/>
                <w:szCs w:val="24"/>
              </w:rPr>
            </w:pPr>
            <w:r>
              <w:rPr>
                <w:rFonts w:ascii="SimSun" w:eastAsia="SimSun" w:hAnsi="SimSun" w:cs="SimSun"/>
                <w:sz w:val="24"/>
                <w:szCs w:val="24"/>
              </w:rPr>
              <w:t>☐</w:t>
            </w:r>
          </w:p>
        </w:tc>
        <w:tc>
          <w:tcPr>
            <w:tcW w:w="1085" w:type="dxa"/>
          </w:tcPr>
          <w:p w14:paraId="43A4CF35" w14:textId="77777777" w:rsidR="006673FF" w:rsidRDefault="006673FF">
            <w:pPr>
              <w:widowControl/>
              <w:jc w:val="center"/>
              <w:rPr>
                <w:rFonts w:eastAsia="SimSun" w:cs="Arial"/>
                <w:b/>
                <w:bCs/>
                <w:sz w:val="24"/>
                <w:szCs w:val="24"/>
              </w:rPr>
            </w:pPr>
          </w:p>
          <w:p w14:paraId="24AE0BF5" w14:textId="77777777" w:rsidR="006673FF" w:rsidRDefault="00F05E7E">
            <w:pPr>
              <w:widowControl/>
              <w:jc w:val="center"/>
              <w:rPr>
                <w:rFonts w:eastAsia="SimSun" w:cs="Arial"/>
                <w:b/>
                <w:bCs/>
                <w:sz w:val="24"/>
                <w:szCs w:val="24"/>
              </w:rPr>
            </w:pPr>
            <w:r>
              <w:rPr>
                <w:rFonts w:ascii="SimSun" w:eastAsia="SimSun" w:hAnsi="SimSun" w:cs="SimSun"/>
                <w:sz w:val="24"/>
                <w:szCs w:val="24"/>
              </w:rPr>
              <w:t>☐</w:t>
            </w:r>
          </w:p>
        </w:tc>
        <w:tc>
          <w:tcPr>
            <w:tcW w:w="958" w:type="dxa"/>
          </w:tcPr>
          <w:p w14:paraId="440D7877" w14:textId="77777777" w:rsidR="006673FF" w:rsidRDefault="006673FF">
            <w:pPr>
              <w:widowControl/>
              <w:jc w:val="center"/>
              <w:rPr>
                <w:rFonts w:eastAsia="SimSun" w:cs="Arial"/>
                <w:b/>
                <w:bCs/>
                <w:sz w:val="24"/>
                <w:szCs w:val="24"/>
              </w:rPr>
            </w:pPr>
          </w:p>
          <w:p w14:paraId="53D34B7D" w14:textId="77777777" w:rsidR="006673FF" w:rsidRDefault="00F05E7E">
            <w:pPr>
              <w:widowControl/>
              <w:jc w:val="center"/>
              <w:rPr>
                <w:rFonts w:eastAsia="SimSun" w:cs="Arial"/>
                <w:b/>
                <w:bCs/>
                <w:sz w:val="24"/>
                <w:szCs w:val="24"/>
              </w:rPr>
            </w:pPr>
            <w:r>
              <w:rPr>
                <w:rFonts w:ascii="SimSun" w:eastAsia="SimSun" w:hAnsi="SimSun" w:cs="SimSun"/>
                <w:sz w:val="24"/>
                <w:szCs w:val="24"/>
              </w:rPr>
              <w:t>☐</w:t>
            </w:r>
          </w:p>
        </w:tc>
      </w:tr>
    </w:tbl>
    <w:p w14:paraId="6CD80B8E" w14:textId="77777777" w:rsidR="006673FF" w:rsidRDefault="00F05E7E">
      <w:pPr>
        <w:pStyle w:val="Heading2"/>
        <w:rPr>
          <w:rFonts w:cs="Arial"/>
          <w:color w:val="3B3838" w:themeColor="background2" w:themeShade="40"/>
          <w:sz w:val="22"/>
          <w:szCs w:val="22"/>
        </w:rPr>
      </w:pPr>
      <w:r>
        <w:rPr>
          <w:rFonts w:cs="Arial"/>
          <w:color w:val="3B3838" w:themeColor="background2" w:themeShade="40"/>
          <w:sz w:val="22"/>
          <w:szCs w:val="22"/>
        </w:rPr>
        <w:t>UAT Comments and Feedback</w:t>
      </w:r>
    </w:p>
    <w:p w14:paraId="37402AEA" w14:textId="77777777" w:rsidR="006673FF" w:rsidRDefault="00F05E7E">
      <w:pPr>
        <w:numPr>
          <w:ilvl w:val="0"/>
          <w:numId w:val="12"/>
        </w:numPr>
        <w:rPr>
          <w:rFonts w:eastAsia="SimSun" w:cs="Arial"/>
          <w:b/>
          <w:bCs/>
          <w:sz w:val="24"/>
          <w:szCs w:val="24"/>
        </w:rPr>
      </w:pPr>
      <w:r>
        <w:rPr>
          <w:rFonts w:eastAsia="SimSun" w:cs="Arial"/>
          <w:b/>
          <w:bCs/>
          <w:sz w:val="24"/>
          <w:szCs w:val="24"/>
        </w:rPr>
        <w:t>What additional features or changes would you suggest for the system?</w:t>
      </w:r>
    </w:p>
    <w:p w14:paraId="33BB353D" w14:textId="77777777" w:rsidR="006673FF" w:rsidRDefault="00F05E7E">
      <w:pPr>
        <w:rPr>
          <w:rFonts w:eastAsia="SimSun" w:cs="Arial"/>
          <w:sz w:val="24"/>
          <w:szCs w:val="24"/>
          <w:lang w:val="en-PH"/>
        </w:rPr>
      </w:pPr>
      <w:r>
        <w:rPr>
          <w:rFonts w:eastAsia="SimSun" w:cs="Arial"/>
          <w:sz w:val="24"/>
          <w:szCs w:val="24"/>
          <w:lang w:val="en-PH"/>
        </w:rPr>
        <w:t>________________________________________________________________</w:t>
      </w:r>
    </w:p>
    <w:p w14:paraId="2FF64405" w14:textId="77777777" w:rsidR="006673FF" w:rsidRDefault="00F05E7E">
      <w:pPr>
        <w:rPr>
          <w:rFonts w:eastAsia="SimSun" w:cs="Arial"/>
          <w:sz w:val="24"/>
          <w:szCs w:val="24"/>
          <w:lang w:val="en-PH"/>
        </w:rPr>
      </w:pPr>
      <w:r>
        <w:rPr>
          <w:rFonts w:eastAsia="SimSun" w:cs="Arial"/>
          <w:sz w:val="24"/>
          <w:szCs w:val="24"/>
          <w:lang w:val="en-PH"/>
        </w:rPr>
        <w:t>________________________________________________________________</w:t>
      </w:r>
    </w:p>
    <w:p w14:paraId="159C4C03" w14:textId="77777777" w:rsidR="006673FF" w:rsidRDefault="00F05E7E">
      <w:pPr>
        <w:numPr>
          <w:ilvl w:val="0"/>
          <w:numId w:val="12"/>
        </w:numPr>
        <w:rPr>
          <w:rFonts w:eastAsia="SimSun" w:cs="Arial"/>
          <w:b/>
          <w:bCs/>
          <w:sz w:val="24"/>
          <w:szCs w:val="24"/>
          <w:lang w:val="en-PH"/>
        </w:rPr>
      </w:pPr>
      <w:r>
        <w:rPr>
          <w:rFonts w:eastAsia="SimSun" w:cs="Arial"/>
          <w:b/>
          <w:bCs/>
          <w:sz w:val="24"/>
          <w:szCs w:val="24"/>
        </w:rPr>
        <w:t>Did you encounter any errors or difficulties while using the system?</w:t>
      </w:r>
    </w:p>
    <w:p w14:paraId="281CBA8D" w14:textId="77777777" w:rsidR="006673FF" w:rsidRDefault="00F05E7E">
      <w:pPr>
        <w:rPr>
          <w:rFonts w:eastAsia="SimSun" w:cs="Arial"/>
          <w:sz w:val="24"/>
          <w:szCs w:val="24"/>
          <w:lang w:val="en-PH"/>
        </w:rPr>
      </w:pPr>
      <w:r>
        <w:rPr>
          <w:rFonts w:eastAsia="SimSun" w:cs="Arial"/>
          <w:sz w:val="24"/>
          <w:szCs w:val="24"/>
          <w:lang w:val="en-PH"/>
        </w:rPr>
        <w:t>________________________________________________________________</w:t>
      </w:r>
    </w:p>
    <w:p w14:paraId="712D742F" w14:textId="77777777" w:rsidR="006673FF" w:rsidRDefault="00F05E7E">
      <w:pPr>
        <w:rPr>
          <w:rFonts w:eastAsia="SimSun" w:cs="Arial"/>
          <w:sz w:val="24"/>
          <w:szCs w:val="24"/>
          <w:lang w:val="en-PH"/>
        </w:rPr>
      </w:pPr>
      <w:r>
        <w:rPr>
          <w:rFonts w:eastAsia="SimSun" w:cs="Arial"/>
          <w:sz w:val="24"/>
          <w:szCs w:val="24"/>
          <w:lang w:val="en-PH"/>
        </w:rPr>
        <w:t>________________________________________________________________</w:t>
      </w:r>
    </w:p>
    <w:p w14:paraId="77CF1B6B" w14:textId="77777777" w:rsidR="006673FF" w:rsidRDefault="00F05E7E">
      <w:pPr>
        <w:numPr>
          <w:ilvl w:val="0"/>
          <w:numId w:val="12"/>
        </w:numPr>
        <w:rPr>
          <w:rFonts w:eastAsia="SimSun" w:cs="Arial"/>
          <w:b/>
          <w:bCs/>
          <w:sz w:val="24"/>
          <w:szCs w:val="24"/>
          <w:lang w:val="en-PH"/>
        </w:rPr>
      </w:pPr>
      <w:r>
        <w:rPr>
          <w:rFonts w:eastAsia="SimSun" w:cs="Arial"/>
          <w:b/>
          <w:bCs/>
          <w:sz w:val="24"/>
          <w:szCs w:val="24"/>
        </w:rPr>
        <w:t>What part of the system needs improvement?</w:t>
      </w:r>
    </w:p>
    <w:p w14:paraId="5F5BCAE2" w14:textId="77777777" w:rsidR="006673FF" w:rsidRDefault="00F05E7E">
      <w:pPr>
        <w:rPr>
          <w:rFonts w:eastAsia="SimSun" w:cs="Arial"/>
          <w:sz w:val="24"/>
          <w:szCs w:val="24"/>
          <w:lang w:val="en-PH"/>
        </w:rPr>
      </w:pPr>
      <w:r>
        <w:rPr>
          <w:rFonts w:eastAsia="SimSun" w:cs="Arial"/>
          <w:sz w:val="24"/>
          <w:szCs w:val="24"/>
          <w:lang w:val="en-PH"/>
        </w:rPr>
        <w:t>_______________________________________________________________</w:t>
      </w:r>
    </w:p>
    <w:p w14:paraId="5F833969" w14:textId="77777777" w:rsidR="006673FF" w:rsidRDefault="00F05E7E">
      <w:pPr>
        <w:rPr>
          <w:rFonts w:eastAsia="SimSun" w:cs="Arial"/>
          <w:sz w:val="24"/>
          <w:szCs w:val="24"/>
          <w:lang w:val="en-PH"/>
        </w:rPr>
      </w:pPr>
      <w:r>
        <w:rPr>
          <w:rFonts w:eastAsia="SimSun" w:cs="Arial"/>
          <w:sz w:val="24"/>
          <w:szCs w:val="24"/>
          <w:lang w:val="en-PH"/>
        </w:rPr>
        <w:t>_______________________________________________________________</w:t>
      </w:r>
    </w:p>
    <w:p w14:paraId="483E4DE8" w14:textId="77777777" w:rsidR="006673FF" w:rsidRDefault="00F05E7E">
      <w:pPr>
        <w:rPr>
          <w:rFonts w:cs="Arial"/>
          <w:sz w:val="22"/>
        </w:rPr>
      </w:pPr>
      <w:r>
        <w:rPr>
          <w:rFonts w:cs="Arial"/>
          <w:b/>
          <w:sz w:val="22"/>
        </w:rPr>
        <w:t>Additional comments/suggestions:</w:t>
      </w:r>
    </w:p>
    <w:p w14:paraId="193F922D" w14:textId="77777777" w:rsidR="006673FF" w:rsidRDefault="00F05E7E">
      <w:pPr>
        <w:rPr>
          <w:rFonts w:eastAsia="SimSun" w:cs="Arial"/>
          <w:sz w:val="24"/>
          <w:szCs w:val="24"/>
          <w:lang w:val="en-PH"/>
        </w:rPr>
      </w:pPr>
      <w:r>
        <w:rPr>
          <w:rFonts w:eastAsia="SimSun" w:cs="Arial"/>
          <w:sz w:val="24"/>
          <w:szCs w:val="24"/>
          <w:lang w:val="en-PH"/>
        </w:rPr>
        <w:t>________________________________________________________________</w:t>
      </w:r>
    </w:p>
    <w:p w14:paraId="36D79A78" w14:textId="77777777" w:rsidR="006673FF" w:rsidRDefault="00F05E7E">
      <w:pPr>
        <w:rPr>
          <w:rFonts w:eastAsia="SimSun" w:cs="Arial"/>
          <w:sz w:val="24"/>
          <w:szCs w:val="24"/>
          <w:lang w:val="en-PH"/>
        </w:rPr>
      </w:pPr>
      <w:r>
        <w:rPr>
          <w:rFonts w:eastAsia="SimSun" w:cs="Arial"/>
          <w:sz w:val="24"/>
          <w:szCs w:val="24"/>
          <w:lang w:val="en-PH"/>
        </w:rPr>
        <w:t>________________________________________________________________</w:t>
      </w:r>
    </w:p>
    <w:p w14:paraId="084DCA6F" w14:textId="77777777" w:rsidR="006673FF" w:rsidRDefault="00F05E7E">
      <w:pPr>
        <w:rPr>
          <w:rFonts w:eastAsia="Microsoft YaHei" w:cs="Arial"/>
          <w:b/>
          <w:bCs/>
          <w:sz w:val="24"/>
          <w:szCs w:val="24"/>
          <w:lang w:val="en-PH"/>
        </w:rPr>
      </w:pPr>
      <w:r>
        <w:rPr>
          <w:rFonts w:eastAsia="Microsoft YaHei" w:cs="Arial"/>
          <w:b/>
          <w:bCs/>
          <w:sz w:val="24"/>
          <w:szCs w:val="24"/>
        </w:rPr>
        <w:t>III. SAT AND UAT COMPARISON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10"/>
        <w:gridCol w:w="3941"/>
        <w:gridCol w:w="4085"/>
      </w:tblGrid>
      <w:tr w:rsidR="006673FF" w14:paraId="49937014" w14:textId="77777777">
        <w:tc>
          <w:tcPr>
            <w:tcW w:w="1722" w:type="dxa"/>
            <w:shd w:val="clear" w:color="auto" w:fill="808080" w:themeFill="text1" w:themeFillTint="7F"/>
          </w:tcPr>
          <w:p w14:paraId="2B5BB9D3" w14:textId="77777777" w:rsidR="006673FF" w:rsidRDefault="00F05E7E">
            <w:pPr>
              <w:widowControl/>
              <w:jc w:val="center"/>
              <w:rPr>
                <w:rFonts w:eastAsia="SimSun" w:cs="Arial"/>
                <w:sz w:val="24"/>
                <w:szCs w:val="24"/>
                <w:lang w:val="en-PH"/>
              </w:rPr>
            </w:pPr>
            <w:r>
              <w:rPr>
                <w:rFonts w:eastAsia="SimSun" w:cs="Arial"/>
                <w:b/>
                <w:bCs/>
                <w:sz w:val="24"/>
                <w:szCs w:val="24"/>
                <w:lang w:val="en-PH"/>
              </w:rPr>
              <w:t>Area</w:t>
            </w:r>
          </w:p>
        </w:tc>
        <w:tc>
          <w:tcPr>
            <w:tcW w:w="4044" w:type="dxa"/>
            <w:shd w:val="clear" w:color="auto" w:fill="808080" w:themeFill="text1" w:themeFillTint="7F"/>
          </w:tcPr>
          <w:p w14:paraId="78F4A1A6" w14:textId="77777777" w:rsidR="006673FF" w:rsidRDefault="00F05E7E">
            <w:pPr>
              <w:widowControl/>
              <w:jc w:val="center"/>
              <w:rPr>
                <w:rFonts w:eastAsia="SimSun" w:cs="Arial"/>
                <w:b/>
                <w:bCs/>
                <w:sz w:val="24"/>
                <w:szCs w:val="24"/>
                <w:lang w:val="en-PH"/>
              </w:rPr>
            </w:pPr>
            <w:r>
              <w:rPr>
                <w:rFonts w:eastAsia="SimSun" w:cs="Arial"/>
                <w:b/>
                <w:bCs/>
                <w:sz w:val="24"/>
                <w:szCs w:val="24"/>
                <w:lang w:val="en-PH"/>
              </w:rPr>
              <w:t>SAT</w:t>
            </w:r>
          </w:p>
        </w:tc>
        <w:tc>
          <w:tcPr>
            <w:tcW w:w="4196" w:type="dxa"/>
            <w:shd w:val="clear" w:color="auto" w:fill="808080" w:themeFill="text1" w:themeFillTint="7F"/>
          </w:tcPr>
          <w:p w14:paraId="5BEA60E1" w14:textId="77777777" w:rsidR="006673FF" w:rsidRDefault="00F05E7E">
            <w:pPr>
              <w:widowControl/>
              <w:jc w:val="center"/>
              <w:rPr>
                <w:rFonts w:eastAsia="SimSun" w:cs="Arial"/>
                <w:b/>
                <w:bCs/>
                <w:sz w:val="24"/>
                <w:szCs w:val="24"/>
                <w:lang w:val="en-PH"/>
              </w:rPr>
            </w:pPr>
            <w:r>
              <w:rPr>
                <w:rFonts w:eastAsia="SimSun" w:cs="Arial"/>
                <w:b/>
                <w:bCs/>
                <w:sz w:val="24"/>
                <w:szCs w:val="24"/>
                <w:lang w:val="en-PH"/>
              </w:rPr>
              <w:t>UAT</w:t>
            </w:r>
          </w:p>
        </w:tc>
      </w:tr>
      <w:tr w:rsidR="006673FF" w14:paraId="5C55C125" w14:textId="77777777">
        <w:tc>
          <w:tcPr>
            <w:tcW w:w="1722" w:type="dxa"/>
            <w:shd w:val="clear" w:color="auto" w:fill="FFFFFF" w:themeFill="background1"/>
          </w:tcPr>
          <w:p w14:paraId="383F8F06" w14:textId="77777777" w:rsidR="006673FF" w:rsidRDefault="00F05E7E">
            <w:pPr>
              <w:widowControl/>
              <w:jc w:val="center"/>
              <w:rPr>
                <w:rFonts w:eastAsia="SimSun" w:cs="Arial"/>
                <w:b/>
                <w:bCs/>
                <w:sz w:val="24"/>
                <w:szCs w:val="24"/>
                <w:lang w:val="en-PH"/>
              </w:rPr>
            </w:pPr>
            <w:r>
              <w:rPr>
                <w:rFonts w:eastAsia="SimSun" w:cs="Arial"/>
                <w:b/>
                <w:bCs/>
                <w:sz w:val="24"/>
                <w:szCs w:val="24"/>
              </w:rPr>
              <w:t>Purpose</w:t>
            </w:r>
          </w:p>
        </w:tc>
        <w:tc>
          <w:tcPr>
            <w:tcW w:w="4044" w:type="dxa"/>
            <w:shd w:val="clear" w:color="auto" w:fill="FFFFFF" w:themeFill="background1"/>
          </w:tcPr>
          <w:p w14:paraId="36E4F924" w14:textId="77777777" w:rsidR="002819F3" w:rsidRPr="002819F3" w:rsidRDefault="002819F3" w:rsidP="002819F3">
            <w:pPr>
              <w:rPr>
                <w:rFonts w:eastAsia="SimSun" w:cs="Arial"/>
                <w:sz w:val="24"/>
                <w:szCs w:val="24"/>
              </w:rPr>
            </w:pPr>
            <w:r w:rsidRPr="002819F3">
              <w:rPr>
                <w:rFonts w:eastAsia="SimSun" w:cs="Arial"/>
                <w:sz w:val="24"/>
                <w:szCs w:val="24"/>
              </w:rPr>
              <w:t xml:space="preserve">Verifies that the system functions correctly according to technical and </w:t>
            </w:r>
            <w:r w:rsidRPr="002819F3">
              <w:rPr>
                <w:rFonts w:eastAsia="SimSun" w:cs="Arial"/>
                <w:sz w:val="24"/>
                <w:szCs w:val="24"/>
              </w:rPr>
              <w:lastRenderedPageBreak/>
              <w:t xml:space="preserve">functional specifications. </w:t>
            </w:r>
          </w:p>
          <w:p w14:paraId="795EB843" w14:textId="6D783061" w:rsidR="006673FF" w:rsidRPr="002819F3" w:rsidRDefault="006673FF">
            <w:pPr>
              <w:widowControl/>
              <w:rPr>
                <w:rFonts w:eastAsia="SimSun" w:cs="Arial"/>
                <w:sz w:val="24"/>
                <w:szCs w:val="24"/>
              </w:rPr>
            </w:pPr>
          </w:p>
        </w:tc>
        <w:tc>
          <w:tcPr>
            <w:tcW w:w="4196" w:type="dxa"/>
            <w:shd w:val="clear" w:color="auto" w:fill="FFFFFF" w:themeFill="background1"/>
          </w:tcPr>
          <w:p w14:paraId="5C814204" w14:textId="77777777" w:rsidR="002819F3" w:rsidRPr="002819F3" w:rsidRDefault="002819F3" w:rsidP="002819F3">
            <w:pPr>
              <w:rPr>
                <w:rFonts w:eastAsia="SimSun" w:cs="Arial"/>
                <w:sz w:val="24"/>
                <w:szCs w:val="24"/>
              </w:rPr>
            </w:pPr>
            <w:r w:rsidRPr="002819F3">
              <w:rPr>
                <w:rFonts w:eastAsia="SimSun" w:cs="Arial"/>
                <w:sz w:val="24"/>
                <w:szCs w:val="24"/>
              </w:rPr>
              <w:lastRenderedPageBreak/>
              <w:t xml:space="preserve">Verifies that the system meets the operational needs and expectations </w:t>
            </w:r>
            <w:r w:rsidRPr="002819F3">
              <w:rPr>
                <w:rFonts w:eastAsia="SimSun" w:cs="Arial"/>
                <w:sz w:val="24"/>
                <w:szCs w:val="24"/>
              </w:rPr>
              <w:lastRenderedPageBreak/>
              <w:t xml:space="preserve">of school end-users. </w:t>
            </w:r>
          </w:p>
          <w:p w14:paraId="41CFCF70" w14:textId="7C978975" w:rsidR="006673FF" w:rsidRDefault="006673FF">
            <w:pPr>
              <w:widowControl/>
              <w:rPr>
                <w:rFonts w:eastAsia="SimSun" w:cs="Arial"/>
                <w:sz w:val="24"/>
                <w:szCs w:val="24"/>
                <w:lang w:val="en-PH"/>
              </w:rPr>
            </w:pPr>
          </w:p>
        </w:tc>
      </w:tr>
      <w:tr w:rsidR="006673FF" w14:paraId="1CCC1E8C" w14:textId="77777777">
        <w:tc>
          <w:tcPr>
            <w:tcW w:w="1722" w:type="dxa"/>
            <w:shd w:val="clear" w:color="auto" w:fill="FFFFFF" w:themeFill="background1"/>
          </w:tcPr>
          <w:p w14:paraId="60DF90E4" w14:textId="77777777" w:rsidR="006673FF" w:rsidRDefault="00F05E7E">
            <w:pPr>
              <w:widowControl/>
              <w:jc w:val="center"/>
              <w:rPr>
                <w:rFonts w:eastAsia="SimSun" w:cs="Arial"/>
                <w:b/>
                <w:bCs/>
                <w:sz w:val="24"/>
                <w:szCs w:val="24"/>
                <w:lang w:val="en-PH"/>
              </w:rPr>
            </w:pPr>
            <w:r>
              <w:rPr>
                <w:rFonts w:eastAsia="SimSun" w:cs="Arial"/>
                <w:b/>
                <w:bCs/>
                <w:sz w:val="24"/>
                <w:szCs w:val="24"/>
              </w:rPr>
              <w:lastRenderedPageBreak/>
              <w:t>Focus</w:t>
            </w:r>
          </w:p>
        </w:tc>
        <w:tc>
          <w:tcPr>
            <w:tcW w:w="4044" w:type="dxa"/>
            <w:shd w:val="clear" w:color="auto" w:fill="FFFFFF" w:themeFill="background1"/>
          </w:tcPr>
          <w:p w14:paraId="38900F61" w14:textId="77777777" w:rsidR="002819F3" w:rsidRPr="002819F3" w:rsidRDefault="002819F3" w:rsidP="002819F3">
            <w:pPr>
              <w:rPr>
                <w:rFonts w:eastAsia="SimSun" w:cs="Arial"/>
                <w:sz w:val="24"/>
                <w:szCs w:val="24"/>
              </w:rPr>
            </w:pPr>
            <w:r w:rsidRPr="002819F3">
              <w:rPr>
                <w:rFonts w:eastAsia="SimSun" w:cs="Arial"/>
                <w:sz w:val="24"/>
                <w:szCs w:val="24"/>
              </w:rPr>
              <w:t xml:space="preserve">System modules, database integrity, authorization middleware, API performance, and security. </w:t>
            </w:r>
          </w:p>
          <w:p w14:paraId="7BC65C9B" w14:textId="10FC4281" w:rsidR="006673FF" w:rsidRPr="002819F3" w:rsidRDefault="006673FF">
            <w:pPr>
              <w:widowControl/>
              <w:rPr>
                <w:rFonts w:eastAsia="SimSun" w:cs="Arial"/>
                <w:sz w:val="24"/>
                <w:szCs w:val="24"/>
              </w:rPr>
            </w:pPr>
          </w:p>
        </w:tc>
        <w:tc>
          <w:tcPr>
            <w:tcW w:w="4196" w:type="dxa"/>
            <w:shd w:val="clear" w:color="auto" w:fill="FFFFFF" w:themeFill="background1"/>
          </w:tcPr>
          <w:p w14:paraId="106D9650" w14:textId="77777777" w:rsidR="002819F3" w:rsidRPr="002819F3" w:rsidRDefault="002819F3" w:rsidP="002819F3">
            <w:pPr>
              <w:rPr>
                <w:rFonts w:eastAsia="SimSun" w:cs="Arial"/>
                <w:sz w:val="24"/>
                <w:szCs w:val="24"/>
              </w:rPr>
            </w:pPr>
            <w:r w:rsidRPr="002819F3">
              <w:rPr>
                <w:rFonts w:eastAsia="SimSun" w:cs="Arial"/>
                <w:sz w:val="24"/>
                <w:szCs w:val="24"/>
              </w:rPr>
              <w:t xml:space="preserve">End-user workflow ease, report clarity, portal accessibility, and overall user satisfaction. </w:t>
            </w:r>
          </w:p>
          <w:p w14:paraId="03DBA817" w14:textId="286BD2EE" w:rsidR="006673FF" w:rsidRDefault="006673FF">
            <w:pPr>
              <w:widowControl/>
              <w:rPr>
                <w:rFonts w:eastAsia="SimSun" w:cs="Arial"/>
                <w:sz w:val="24"/>
                <w:szCs w:val="24"/>
                <w:lang w:val="en-PH"/>
              </w:rPr>
            </w:pPr>
          </w:p>
        </w:tc>
      </w:tr>
      <w:tr w:rsidR="006673FF" w14:paraId="1E6ACD52" w14:textId="77777777">
        <w:tc>
          <w:tcPr>
            <w:tcW w:w="1722" w:type="dxa"/>
            <w:shd w:val="clear" w:color="auto" w:fill="FFFFFF" w:themeFill="background1"/>
          </w:tcPr>
          <w:p w14:paraId="5DBCB06F" w14:textId="77777777" w:rsidR="006673FF" w:rsidRDefault="00F05E7E">
            <w:pPr>
              <w:widowControl/>
              <w:jc w:val="center"/>
              <w:rPr>
                <w:rFonts w:eastAsia="SimSun" w:cs="Arial"/>
                <w:b/>
                <w:bCs/>
                <w:sz w:val="24"/>
                <w:szCs w:val="24"/>
                <w:lang w:val="en-PH"/>
              </w:rPr>
            </w:pPr>
            <w:r>
              <w:rPr>
                <w:rFonts w:eastAsia="SimSun" w:cs="Arial"/>
                <w:b/>
                <w:bCs/>
                <w:sz w:val="24"/>
                <w:szCs w:val="24"/>
              </w:rPr>
              <w:t>Performed By</w:t>
            </w:r>
          </w:p>
        </w:tc>
        <w:tc>
          <w:tcPr>
            <w:tcW w:w="4044" w:type="dxa"/>
            <w:shd w:val="clear" w:color="auto" w:fill="FFFFFF" w:themeFill="background1"/>
          </w:tcPr>
          <w:p w14:paraId="4032D55B" w14:textId="77777777" w:rsidR="002819F3" w:rsidRPr="002819F3" w:rsidRDefault="002819F3" w:rsidP="002819F3">
            <w:pPr>
              <w:rPr>
                <w:rFonts w:eastAsia="SimSun" w:cs="Arial"/>
                <w:sz w:val="24"/>
                <w:szCs w:val="24"/>
              </w:rPr>
            </w:pPr>
            <w:r w:rsidRPr="002819F3">
              <w:rPr>
                <w:rFonts w:eastAsia="SimSun" w:cs="Arial"/>
                <w:sz w:val="24"/>
                <w:szCs w:val="24"/>
              </w:rPr>
              <w:t xml:space="preserve">Quality Assurance / Testers / Software Developers </w:t>
            </w:r>
          </w:p>
          <w:p w14:paraId="2AC9686B" w14:textId="0F3D5D59" w:rsidR="006673FF" w:rsidRDefault="006673FF">
            <w:pPr>
              <w:widowControl/>
              <w:rPr>
                <w:rFonts w:eastAsia="SimSun" w:cs="Arial"/>
                <w:sz w:val="24"/>
                <w:szCs w:val="24"/>
                <w:lang w:val="en-PH"/>
              </w:rPr>
            </w:pPr>
          </w:p>
        </w:tc>
        <w:tc>
          <w:tcPr>
            <w:tcW w:w="4196" w:type="dxa"/>
            <w:shd w:val="clear" w:color="auto" w:fill="FFFFFF" w:themeFill="background1"/>
          </w:tcPr>
          <w:p w14:paraId="5A1FA1E6" w14:textId="77777777" w:rsidR="002819F3" w:rsidRPr="002819F3" w:rsidRDefault="002819F3" w:rsidP="002819F3">
            <w:pPr>
              <w:rPr>
                <w:rFonts w:eastAsia="SimSun" w:cs="Arial"/>
                <w:sz w:val="24"/>
                <w:szCs w:val="24"/>
              </w:rPr>
            </w:pPr>
            <w:r w:rsidRPr="002819F3">
              <w:rPr>
                <w:rFonts w:eastAsia="SimSun" w:cs="Arial"/>
                <w:sz w:val="24"/>
                <w:szCs w:val="24"/>
              </w:rPr>
              <w:t xml:space="preserve">School Admins, Registrars, Teachers, Students, and Accounting Personnel </w:t>
            </w:r>
          </w:p>
          <w:p w14:paraId="0BB79F66" w14:textId="138E6E06" w:rsidR="006673FF" w:rsidRPr="002819F3" w:rsidRDefault="006673FF">
            <w:pPr>
              <w:widowControl/>
              <w:rPr>
                <w:rFonts w:eastAsia="SimSun" w:cs="Arial"/>
                <w:sz w:val="24"/>
                <w:szCs w:val="24"/>
              </w:rPr>
            </w:pPr>
          </w:p>
        </w:tc>
      </w:tr>
      <w:tr w:rsidR="006673FF" w14:paraId="212547A1" w14:textId="77777777">
        <w:tc>
          <w:tcPr>
            <w:tcW w:w="1722" w:type="dxa"/>
            <w:shd w:val="clear" w:color="auto" w:fill="FFFFFF" w:themeFill="background1"/>
          </w:tcPr>
          <w:p w14:paraId="02537E49" w14:textId="77777777" w:rsidR="006673FF" w:rsidRDefault="00F05E7E">
            <w:pPr>
              <w:widowControl/>
              <w:jc w:val="center"/>
              <w:rPr>
                <w:rFonts w:eastAsia="SimSun" w:cs="Arial"/>
                <w:b/>
                <w:bCs/>
                <w:sz w:val="24"/>
                <w:szCs w:val="24"/>
                <w:lang w:val="en-PH"/>
              </w:rPr>
            </w:pPr>
            <w:r>
              <w:rPr>
                <w:rFonts w:eastAsia="SimSun" w:cs="Arial"/>
                <w:b/>
                <w:bCs/>
                <w:sz w:val="24"/>
                <w:szCs w:val="24"/>
              </w:rPr>
              <w:t>Testing Method</w:t>
            </w:r>
          </w:p>
        </w:tc>
        <w:tc>
          <w:tcPr>
            <w:tcW w:w="4044" w:type="dxa"/>
            <w:shd w:val="clear" w:color="auto" w:fill="FFFFFF" w:themeFill="background1"/>
          </w:tcPr>
          <w:p w14:paraId="7E72C807" w14:textId="77777777" w:rsidR="002819F3" w:rsidRPr="002819F3" w:rsidRDefault="002819F3" w:rsidP="002819F3">
            <w:pPr>
              <w:rPr>
                <w:rFonts w:eastAsia="SimSun" w:cs="Arial"/>
                <w:sz w:val="24"/>
                <w:szCs w:val="24"/>
              </w:rPr>
            </w:pPr>
            <w:r w:rsidRPr="002819F3">
              <w:rPr>
                <w:rFonts w:eastAsia="SimSun" w:cs="Arial"/>
                <w:sz w:val="24"/>
                <w:szCs w:val="24"/>
              </w:rPr>
              <w:t xml:space="preserve">Testers execute technical test suites and compare API/UI outputs against expected behaviors. </w:t>
            </w:r>
          </w:p>
          <w:p w14:paraId="58207289" w14:textId="13A6BB79" w:rsidR="006673FF" w:rsidRPr="002819F3" w:rsidRDefault="006673FF">
            <w:pPr>
              <w:widowControl/>
              <w:rPr>
                <w:rFonts w:eastAsia="SimSun" w:cs="Arial"/>
                <w:sz w:val="24"/>
                <w:szCs w:val="24"/>
              </w:rPr>
            </w:pPr>
          </w:p>
        </w:tc>
        <w:tc>
          <w:tcPr>
            <w:tcW w:w="4196" w:type="dxa"/>
            <w:shd w:val="clear" w:color="auto" w:fill="FFFFFF" w:themeFill="background1"/>
          </w:tcPr>
          <w:p w14:paraId="49CABAF4" w14:textId="77777777" w:rsidR="002819F3" w:rsidRPr="002819F3" w:rsidRDefault="002819F3" w:rsidP="002819F3">
            <w:pPr>
              <w:rPr>
                <w:rFonts w:eastAsia="SimSun" w:cs="Arial"/>
                <w:sz w:val="24"/>
                <w:szCs w:val="24"/>
              </w:rPr>
            </w:pPr>
            <w:r w:rsidRPr="002819F3">
              <w:rPr>
                <w:rFonts w:eastAsia="SimSun" w:cs="Arial"/>
                <w:sz w:val="24"/>
                <w:szCs w:val="24"/>
              </w:rPr>
              <w:t xml:space="preserve">End-users execute routine academic workflows and rate system usability and performance. </w:t>
            </w:r>
          </w:p>
          <w:p w14:paraId="6FD6DE91" w14:textId="7EF64BE6" w:rsidR="006673FF" w:rsidRPr="002819F3" w:rsidRDefault="006673FF">
            <w:pPr>
              <w:widowControl/>
              <w:rPr>
                <w:rFonts w:eastAsia="SimSun" w:cs="Arial"/>
                <w:sz w:val="24"/>
                <w:szCs w:val="24"/>
              </w:rPr>
            </w:pPr>
          </w:p>
        </w:tc>
      </w:tr>
      <w:tr w:rsidR="006673FF" w14:paraId="2B500A85" w14:textId="77777777">
        <w:tc>
          <w:tcPr>
            <w:tcW w:w="1722" w:type="dxa"/>
            <w:shd w:val="clear" w:color="auto" w:fill="FFFFFF" w:themeFill="background1"/>
          </w:tcPr>
          <w:p w14:paraId="2E39B525" w14:textId="77777777" w:rsidR="006673FF" w:rsidRDefault="00F05E7E">
            <w:pPr>
              <w:widowControl/>
              <w:jc w:val="center"/>
              <w:rPr>
                <w:rFonts w:eastAsia="SimSun" w:cs="Arial"/>
                <w:b/>
                <w:bCs/>
                <w:sz w:val="24"/>
                <w:szCs w:val="24"/>
                <w:lang w:val="en-PH"/>
              </w:rPr>
            </w:pPr>
            <w:r>
              <w:rPr>
                <w:rFonts w:eastAsia="SimSun" w:cs="Arial"/>
                <w:b/>
                <w:bCs/>
                <w:sz w:val="24"/>
                <w:szCs w:val="24"/>
              </w:rPr>
              <w:t>Evaluation</w:t>
            </w:r>
          </w:p>
        </w:tc>
        <w:tc>
          <w:tcPr>
            <w:tcW w:w="4044" w:type="dxa"/>
            <w:shd w:val="clear" w:color="auto" w:fill="FFFFFF" w:themeFill="background1"/>
          </w:tcPr>
          <w:p w14:paraId="082451F2" w14:textId="77777777" w:rsidR="002819F3" w:rsidRPr="002819F3" w:rsidRDefault="002819F3" w:rsidP="002819F3">
            <w:pPr>
              <w:rPr>
                <w:rFonts w:eastAsia="SimSun" w:cs="Arial"/>
                <w:sz w:val="24"/>
                <w:szCs w:val="24"/>
              </w:rPr>
            </w:pPr>
            <w:r w:rsidRPr="002819F3">
              <w:rPr>
                <w:rFonts w:eastAsia="SimSun" w:cs="Arial"/>
                <w:sz w:val="24"/>
                <w:szCs w:val="24"/>
              </w:rPr>
              <w:t xml:space="preserve">Recorded using Pass/Fail verdicts per test case. </w:t>
            </w:r>
          </w:p>
          <w:p w14:paraId="76E7151E" w14:textId="0957CB71" w:rsidR="006673FF" w:rsidRPr="002819F3" w:rsidRDefault="006673FF">
            <w:pPr>
              <w:widowControl/>
              <w:rPr>
                <w:rFonts w:eastAsia="SimSun" w:cs="Arial"/>
                <w:sz w:val="24"/>
                <w:szCs w:val="24"/>
              </w:rPr>
            </w:pPr>
          </w:p>
        </w:tc>
        <w:tc>
          <w:tcPr>
            <w:tcW w:w="4196" w:type="dxa"/>
            <w:shd w:val="clear" w:color="auto" w:fill="FFFFFF" w:themeFill="background1"/>
          </w:tcPr>
          <w:p w14:paraId="3B97D8EB" w14:textId="77777777" w:rsidR="002819F3" w:rsidRPr="002819F3" w:rsidRDefault="002819F3" w:rsidP="002819F3">
            <w:pPr>
              <w:rPr>
                <w:rFonts w:eastAsia="SimSun" w:cs="Arial"/>
                <w:sz w:val="24"/>
                <w:szCs w:val="24"/>
              </w:rPr>
            </w:pPr>
            <w:r w:rsidRPr="002819F3">
              <w:rPr>
                <w:rFonts w:eastAsia="SimSun" w:cs="Arial"/>
                <w:sz w:val="24"/>
                <w:szCs w:val="24"/>
              </w:rPr>
              <w:t xml:space="preserve">Evaluated using Accept/Reject flags, 5-point rating scales, and qualitative feedback. </w:t>
            </w:r>
          </w:p>
          <w:p w14:paraId="1A222772" w14:textId="3638C986" w:rsidR="006673FF" w:rsidRPr="002819F3" w:rsidRDefault="006673FF">
            <w:pPr>
              <w:widowControl/>
              <w:rPr>
                <w:rFonts w:eastAsia="SimSun" w:cs="Arial"/>
                <w:sz w:val="24"/>
                <w:szCs w:val="24"/>
              </w:rPr>
            </w:pPr>
          </w:p>
        </w:tc>
      </w:tr>
      <w:tr w:rsidR="006673FF" w14:paraId="47F93946" w14:textId="77777777">
        <w:tc>
          <w:tcPr>
            <w:tcW w:w="1722" w:type="dxa"/>
            <w:shd w:val="clear" w:color="auto" w:fill="FFFFFF" w:themeFill="background1"/>
          </w:tcPr>
          <w:p w14:paraId="38B05C72" w14:textId="77777777" w:rsidR="006673FF" w:rsidRDefault="00F05E7E">
            <w:pPr>
              <w:widowControl/>
              <w:jc w:val="center"/>
              <w:rPr>
                <w:rFonts w:eastAsia="SimSun" w:cs="Arial"/>
                <w:b/>
                <w:bCs/>
                <w:sz w:val="24"/>
                <w:szCs w:val="24"/>
              </w:rPr>
            </w:pPr>
            <w:r>
              <w:rPr>
                <w:rFonts w:eastAsia="SimSun" w:cs="Arial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4044" w:type="dxa"/>
            <w:shd w:val="clear" w:color="auto" w:fill="FFFFFF" w:themeFill="background1"/>
          </w:tcPr>
          <w:p w14:paraId="5D13B772" w14:textId="77777777" w:rsidR="002819F3" w:rsidRPr="002819F3" w:rsidRDefault="002819F3" w:rsidP="002819F3">
            <w:pPr>
              <w:rPr>
                <w:rFonts w:eastAsia="SimSun" w:cs="Arial"/>
                <w:sz w:val="24"/>
                <w:szCs w:val="24"/>
              </w:rPr>
            </w:pPr>
            <w:r w:rsidRPr="002819F3">
              <w:rPr>
                <w:rFonts w:eastAsia="SimSun" w:cs="Arial"/>
                <w:sz w:val="24"/>
                <w:szCs w:val="24"/>
              </w:rPr>
              <w:t xml:space="preserve">Pinpoints bugs, broken API routes, or missing validations prior to user distribution. </w:t>
            </w:r>
          </w:p>
          <w:p w14:paraId="60D749DE" w14:textId="455EB35C" w:rsidR="006673FF" w:rsidRPr="002819F3" w:rsidRDefault="006673FF">
            <w:pPr>
              <w:widowControl/>
              <w:rPr>
                <w:rFonts w:eastAsia="SimSun" w:cs="Arial"/>
                <w:sz w:val="24"/>
                <w:szCs w:val="24"/>
              </w:rPr>
            </w:pPr>
          </w:p>
        </w:tc>
        <w:tc>
          <w:tcPr>
            <w:tcW w:w="4196" w:type="dxa"/>
            <w:shd w:val="clear" w:color="auto" w:fill="FFFFFF" w:themeFill="background1"/>
          </w:tcPr>
          <w:p w14:paraId="13C6EA81" w14:textId="77777777" w:rsidR="002819F3" w:rsidRPr="002819F3" w:rsidRDefault="002819F3" w:rsidP="002819F3">
            <w:pPr>
              <w:rPr>
                <w:rFonts w:eastAsia="SimSun" w:cs="Arial"/>
                <w:sz w:val="24"/>
                <w:szCs w:val="24"/>
              </w:rPr>
            </w:pPr>
            <w:r w:rsidRPr="002819F3">
              <w:rPr>
                <w:rFonts w:eastAsia="SimSun" w:cs="Arial"/>
                <w:sz w:val="24"/>
                <w:szCs w:val="24"/>
              </w:rPr>
              <w:t xml:space="preserve">Determines if the RMS is officially ready for live campus deployment. </w:t>
            </w:r>
          </w:p>
          <w:p w14:paraId="3E39BC4A" w14:textId="34DD4192" w:rsidR="006673FF" w:rsidRDefault="006673FF">
            <w:pPr>
              <w:widowControl/>
              <w:rPr>
                <w:rFonts w:eastAsia="SimSun" w:cs="Arial"/>
                <w:sz w:val="24"/>
                <w:szCs w:val="24"/>
                <w:lang w:val="en-PH"/>
              </w:rPr>
            </w:pPr>
          </w:p>
        </w:tc>
      </w:tr>
    </w:tbl>
    <w:p w14:paraId="3F171CD4" w14:textId="77777777" w:rsidR="006673FF" w:rsidRDefault="006673FF">
      <w:pPr>
        <w:rPr>
          <w:rFonts w:eastAsia="SimSun" w:cs="Arial"/>
          <w:b/>
          <w:bCs/>
          <w:sz w:val="24"/>
          <w:szCs w:val="24"/>
          <w:lang w:val="en-PH"/>
        </w:rPr>
      </w:pPr>
    </w:p>
    <w:p w14:paraId="74B9C828" w14:textId="77777777" w:rsidR="006673FF" w:rsidRDefault="00F05E7E">
      <w:pPr>
        <w:rPr>
          <w:rFonts w:cs="Arial"/>
          <w:b/>
          <w:bCs/>
          <w:sz w:val="22"/>
        </w:rPr>
      </w:pPr>
      <w:r>
        <w:rPr>
          <w:rFonts w:cs="Arial"/>
          <w:b/>
          <w:bCs/>
          <w:sz w:val="22"/>
        </w:rPr>
        <w:t>IV. ACCEPTANCE SIGN-OFF</w:t>
      </w:r>
    </w:p>
    <w:p w14:paraId="164089E4" w14:textId="77777777" w:rsidR="006673FF" w:rsidRDefault="00F05E7E">
      <w:pPr>
        <w:rPr>
          <w:rFonts w:cs="Arial"/>
          <w:sz w:val="22"/>
        </w:rPr>
      </w:pPr>
      <w:r>
        <w:rPr>
          <w:rFonts w:cs="Arial"/>
          <w:sz w:val="22"/>
        </w:rPr>
        <w:t>The SAT and UAT results shall be reviewed by the project team and authorized representatives before final acceptance.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90"/>
        <w:gridCol w:w="3273"/>
        <w:gridCol w:w="3273"/>
      </w:tblGrid>
      <w:tr w:rsidR="006673FF" w14:paraId="3266CD87" w14:textId="77777777">
        <w:tc>
          <w:tcPr>
            <w:tcW w:w="3320" w:type="dxa"/>
            <w:shd w:val="clear" w:color="auto" w:fill="CFCDCD" w:themeFill="background2" w:themeFillShade="E5"/>
          </w:tcPr>
          <w:p w14:paraId="44F69DE9" w14:textId="77777777" w:rsidR="006673FF" w:rsidRDefault="00F05E7E">
            <w:pPr>
              <w:widowControl/>
              <w:rPr>
                <w:rFonts w:cs="Arial"/>
                <w:b/>
                <w:bCs/>
                <w:sz w:val="22"/>
                <w:lang w:val="en-PH"/>
              </w:rPr>
            </w:pPr>
            <w:r>
              <w:rPr>
                <w:rFonts w:cs="Arial"/>
                <w:b/>
                <w:bCs/>
                <w:sz w:val="22"/>
                <w:lang w:val="en-PH"/>
              </w:rPr>
              <w:t>Role</w:t>
            </w:r>
          </w:p>
        </w:tc>
        <w:tc>
          <w:tcPr>
            <w:tcW w:w="3321" w:type="dxa"/>
            <w:shd w:val="clear" w:color="auto" w:fill="CFCDCD" w:themeFill="background2" w:themeFillShade="E5"/>
          </w:tcPr>
          <w:p w14:paraId="4414C252" w14:textId="77777777" w:rsidR="006673FF" w:rsidRDefault="00F05E7E">
            <w:pPr>
              <w:widowControl/>
              <w:rPr>
                <w:rFonts w:cs="Arial"/>
                <w:b/>
                <w:bCs/>
                <w:sz w:val="22"/>
                <w:lang w:val="en-PH"/>
              </w:rPr>
            </w:pPr>
            <w:r>
              <w:rPr>
                <w:rFonts w:cs="Arial"/>
                <w:b/>
                <w:bCs/>
                <w:sz w:val="22"/>
                <w:lang w:val="en-PH"/>
              </w:rPr>
              <w:t xml:space="preserve">Name and </w:t>
            </w:r>
            <w:proofErr w:type="gramStart"/>
            <w:r>
              <w:rPr>
                <w:rFonts w:cs="Arial"/>
                <w:b/>
                <w:bCs/>
                <w:sz w:val="22"/>
                <w:lang w:val="en-PH"/>
              </w:rPr>
              <w:t>Signature</w:t>
            </w:r>
            <w:proofErr w:type="gramEnd"/>
          </w:p>
        </w:tc>
        <w:tc>
          <w:tcPr>
            <w:tcW w:w="3321" w:type="dxa"/>
            <w:shd w:val="clear" w:color="auto" w:fill="CFCDCD" w:themeFill="background2" w:themeFillShade="E5"/>
          </w:tcPr>
          <w:p w14:paraId="6B6F92FC" w14:textId="77777777" w:rsidR="006673FF" w:rsidRDefault="00F05E7E">
            <w:pPr>
              <w:widowControl/>
              <w:rPr>
                <w:rFonts w:cs="Arial"/>
                <w:b/>
                <w:bCs/>
                <w:sz w:val="22"/>
                <w:lang w:val="en-PH"/>
              </w:rPr>
            </w:pPr>
            <w:r>
              <w:rPr>
                <w:rFonts w:cs="Arial"/>
                <w:b/>
                <w:bCs/>
                <w:sz w:val="22"/>
                <w:lang w:val="en-PH"/>
              </w:rPr>
              <w:t>Date</w:t>
            </w:r>
          </w:p>
        </w:tc>
      </w:tr>
      <w:tr w:rsidR="006673FF" w14:paraId="128ADF89" w14:textId="77777777">
        <w:trPr>
          <w:trHeight w:val="677"/>
        </w:trPr>
        <w:tc>
          <w:tcPr>
            <w:tcW w:w="3320" w:type="dxa"/>
            <w:vAlign w:val="center"/>
          </w:tcPr>
          <w:p w14:paraId="2CE770D0" w14:textId="77777777" w:rsidR="006673FF" w:rsidRDefault="00F05E7E">
            <w:pPr>
              <w:spacing w:after="0" w:line="240" w:lineRule="auto"/>
              <w:rPr>
                <w:rFonts w:cs="Arial"/>
                <w:sz w:val="22"/>
                <w:lang w:val="en-PH"/>
              </w:rPr>
            </w:pPr>
            <w:r>
              <w:rPr>
                <w:rFonts w:cs="Arial"/>
                <w:sz w:val="22"/>
              </w:rPr>
              <w:t>Project Manager</w:t>
            </w:r>
          </w:p>
        </w:tc>
        <w:tc>
          <w:tcPr>
            <w:tcW w:w="3321" w:type="dxa"/>
            <w:shd w:val="clear" w:color="auto" w:fill="FFFFFF" w:themeFill="background1"/>
          </w:tcPr>
          <w:p w14:paraId="45DF9AF4" w14:textId="77777777" w:rsidR="006673FF" w:rsidRDefault="006673FF">
            <w:pPr>
              <w:widowControl/>
              <w:jc w:val="center"/>
              <w:rPr>
                <w:rFonts w:cs="Arial"/>
                <w:b/>
                <w:bCs/>
                <w:sz w:val="22"/>
                <w:lang w:val="en-PH"/>
              </w:rPr>
            </w:pPr>
          </w:p>
          <w:p w14:paraId="2E484FBE" w14:textId="77777777" w:rsidR="006673FF" w:rsidRDefault="00F05E7E">
            <w:pPr>
              <w:widowControl/>
              <w:jc w:val="center"/>
              <w:rPr>
                <w:rFonts w:cs="Arial"/>
                <w:b/>
                <w:bCs/>
                <w:sz w:val="22"/>
                <w:lang w:val="en-PH"/>
              </w:rPr>
            </w:pPr>
            <w:r>
              <w:rPr>
                <w:rFonts w:cs="Arial"/>
                <w:b/>
                <w:bCs/>
                <w:sz w:val="22"/>
                <w:lang w:val="en-PH"/>
              </w:rPr>
              <w:t>_____________________</w:t>
            </w:r>
          </w:p>
        </w:tc>
        <w:tc>
          <w:tcPr>
            <w:tcW w:w="3321" w:type="dxa"/>
            <w:shd w:val="clear" w:color="auto" w:fill="FFFFFF" w:themeFill="background1"/>
          </w:tcPr>
          <w:p w14:paraId="27280258" w14:textId="77777777" w:rsidR="006673FF" w:rsidRDefault="006673FF">
            <w:pPr>
              <w:widowControl/>
              <w:jc w:val="center"/>
              <w:rPr>
                <w:rFonts w:cs="Arial"/>
                <w:b/>
                <w:bCs/>
                <w:sz w:val="22"/>
                <w:lang w:val="en-PH"/>
              </w:rPr>
            </w:pPr>
          </w:p>
          <w:p w14:paraId="44EEA709" w14:textId="77777777" w:rsidR="006673FF" w:rsidRDefault="00F05E7E">
            <w:pPr>
              <w:widowControl/>
              <w:jc w:val="center"/>
              <w:rPr>
                <w:rFonts w:cs="Arial"/>
                <w:b/>
                <w:bCs/>
                <w:sz w:val="22"/>
                <w:lang w:val="en-PH"/>
              </w:rPr>
            </w:pPr>
            <w:r>
              <w:rPr>
                <w:rFonts w:cs="Arial"/>
                <w:b/>
                <w:bCs/>
                <w:sz w:val="22"/>
                <w:lang w:val="en-PH"/>
              </w:rPr>
              <w:t>____________________</w:t>
            </w:r>
          </w:p>
        </w:tc>
      </w:tr>
      <w:tr w:rsidR="006673FF" w14:paraId="26EFBBEB" w14:textId="77777777">
        <w:trPr>
          <w:trHeight w:val="677"/>
        </w:trPr>
        <w:tc>
          <w:tcPr>
            <w:tcW w:w="3320" w:type="dxa"/>
            <w:vAlign w:val="center"/>
          </w:tcPr>
          <w:p w14:paraId="74AE4762" w14:textId="77777777" w:rsidR="006673FF" w:rsidRDefault="00F05E7E">
            <w:pPr>
              <w:spacing w:after="0" w:line="240" w:lineRule="auto"/>
              <w:rPr>
                <w:rFonts w:cs="Arial"/>
                <w:sz w:val="22"/>
                <w:lang w:val="en-PH"/>
              </w:rPr>
            </w:pPr>
            <w:r>
              <w:rPr>
                <w:rFonts w:cs="Arial"/>
                <w:sz w:val="22"/>
              </w:rPr>
              <w:t>Tester/Debugger</w:t>
            </w:r>
          </w:p>
        </w:tc>
        <w:tc>
          <w:tcPr>
            <w:tcW w:w="3321" w:type="dxa"/>
            <w:shd w:val="clear" w:color="auto" w:fill="FFFFFF" w:themeFill="background1"/>
          </w:tcPr>
          <w:p w14:paraId="5CF578C8" w14:textId="77777777" w:rsidR="006673FF" w:rsidRDefault="006673FF">
            <w:pPr>
              <w:widowControl/>
              <w:rPr>
                <w:rFonts w:cs="Arial"/>
                <w:b/>
                <w:bCs/>
                <w:sz w:val="22"/>
                <w:lang w:val="en-PH"/>
              </w:rPr>
            </w:pPr>
          </w:p>
          <w:p w14:paraId="50276600" w14:textId="77777777" w:rsidR="006673FF" w:rsidRDefault="00F05E7E">
            <w:pPr>
              <w:widowControl/>
              <w:jc w:val="center"/>
              <w:rPr>
                <w:rFonts w:cs="Arial"/>
                <w:b/>
                <w:bCs/>
                <w:sz w:val="22"/>
                <w:lang w:val="en-PH"/>
              </w:rPr>
            </w:pPr>
            <w:r>
              <w:rPr>
                <w:rFonts w:cs="Arial"/>
                <w:b/>
                <w:bCs/>
                <w:sz w:val="22"/>
                <w:lang w:val="en-PH"/>
              </w:rPr>
              <w:t>_____________________</w:t>
            </w:r>
          </w:p>
        </w:tc>
        <w:tc>
          <w:tcPr>
            <w:tcW w:w="3321" w:type="dxa"/>
            <w:shd w:val="clear" w:color="auto" w:fill="FFFFFF" w:themeFill="background1"/>
          </w:tcPr>
          <w:p w14:paraId="1280E392" w14:textId="77777777" w:rsidR="006673FF" w:rsidRDefault="006673FF">
            <w:pPr>
              <w:widowControl/>
              <w:rPr>
                <w:rFonts w:cs="Arial"/>
                <w:b/>
                <w:bCs/>
                <w:sz w:val="22"/>
                <w:lang w:val="en-PH"/>
              </w:rPr>
            </w:pPr>
          </w:p>
          <w:p w14:paraId="75A71C25" w14:textId="77777777" w:rsidR="006673FF" w:rsidRDefault="00F05E7E">
            <w:pPr>
              <w:widowControl/>
              <w:jc w:val="center"/>
              <w:rPr>
                <w:rFonts w:cs="Arial"/>
                <w:b/>
                <w:bCs/>
                <w:sz w:val="22"/>
                <w:lang w:val="en-PH"/>
              </w:rPr>
            </w:pPr>
            <w:r>
              <w:rPr>
                <w:rFonts w:cs="Arial"/>
                <w:b/>
                <w:bCs/>
                <w:sz w:val="22"/>
                <w:lang w:val="en-PH"/>
              </w:rPr>
              <w:t>_____________________</w:t>
            </w:r>
          </w:p>
        </w:tc>
      </w:tr>
      <w:tr w:rsidR="006673FF" w14:paraId="0AC9D02B" w14:textId="77777777">
        <w:trPr>
          <w:trHeight w:val="643"/>
        </w:trPr>
        <w:tc>
          <w:tcPr>
            <w:tcW w:w="3320" w:type="dxa"/>
            <w:vAlign w:val="center"/>
          </w:tcPr>
          <w:p w14:paraId="5608DF3E" w14:textId="77777777" w:rsidR="006673FF" w:rsidRDefault="00F05E7E">
            <w:pPr>
              <w:spacing w:after="0" w:line="240" w:lineRule="auto"/>
              <w:rPr>
                <w:rFonts w:cs="Arial"/>
                <w:sz w:val="22"/>
                <w:lang w:val="en-PH"/>
              </w:rPr>
            </w:pPr>
            <w:r>
              <w:rPr>
                <w:rFonts w:cs="Arial"/>
                <w:sz w:val="22"/>
              </w:rPr>
              <w:lastRenderedPageBreak/>
              <w:t>Development Team Representative</w:t>
            </w:r>
          </w:p>
        </w:tc>
        <w:tc>
          <w:tcPr>
            <w:tcW w:w="3321" w:type="dxa"/>
            <w:shd w:val="clear" w:color="auto" w:fill="FFFFFF" w:themeFill="background1"/>
          </w:tcPr>
          <w:p w14:paraId="2D692232" w14:textId="77777777" w:rsidR="006673FF" w:rsidRDefault="006673FF">
            <w:pPr>
              <w:widowControl/>
              <w:rPr>
                <w:rFonts w:cs="Arial"/>
                <w:b/>
                <w:bCs/>
                <w:sz w:val="22"/>
                <w:lang w:val="en-PH"/>
              </w:rPr>
            </w:pPr>
          </w:p>
          <w:p w14:paraId="35519562" w14:textId="77777777" w:rsidR="006673FF" w:rsidRDefault="00F05E7E">
            <w:pPr>
              <w:widowControl/>
              <w:jc w:val="center"/>
              <w:rPr>
                <w:rFonts w:cs="Arial"/>
                <w:b/>
                <w:bCs/>
                <w:sz w:val="22"/>
                <w:lang w:val="en-PH"/>
              </w:rPr>
            </w:pPr>
            <w:r>
              <w:rPr>
                <w:rFonts w:cs="Arial"/>
                <w:b/>
                <w:bCs/>
                <w:sz w:val="22"/>
                <w:lang w:val="en-PH"/>
              </w:rPr>
              <w:t>_____________________</w:t>
            </w:r>
          </w:p>
        </w:tc>
        <w:tc>
          <w:tcPr>
            <w:tcW w:w="3321" w:type="dxa"/>
            <w:shd w:val="clear" w:color="auto" w:fill="FFFFFF" w:themeFill="background1"/>
          </w:tcPr>
          <w:p w14:paraId="15DC9371" w14:textId="77777777" w:rsidR="006673FF" w:rsidRDefault="006673FF">
            <w:pPr>
              <w:widowControl/>
              <w:rPr>
                <w:rFonts w:cs="Arial"/>
                <w:b/>
                <w:bCs/>
                <w:sz w:val="22"/>
                <w:lang w:val="en-PH"/>
              </w:rPr>
            </w:pPr>
          </w:p>
          <w:p w14:paraId="4A110A6D" w14:textId="77777777" w:rsidR="006673FF" w:rsidRDefault="00F05E7E">
            <w:pPr>
              <w:widowControl/>
              <w:jc w:val="center"/>
              <w:rPr>
                <w:rFonts w:cs="Arial"/>
                <w:b/>
                <w:bCs/>
                <w:sz w:val="22"/>
                <w:lang w:val="en-PH"/>
              </w:rPr>
            </w:pPr>
            <w:r>
              <w:rPr>
                <w:rFonts w:cs="Arial"/>
                <w:b/>
                <w:bCs/>
                <w:sz w:val="22"/>
                <w:lang w:val="en-PH"/>
              </w:rPr>
              <w:t>____________________</w:t>
            </w:r>
          </w:p>
        </w:tc>
      </w:tr>
      <w:tr w:rsidR="006673FF" w14:paraId="04C92374" w14:textId="77777777">
        <w:trPr>
          <w:trHeight w:val="677"/>
        </w:trPr>
        <w:tc>
          <w:tcPr>
            <w:tcW w:w="3320" w:type="dxa"/>
            <w:shd w:val="clear" w:color="auto" w:fill="FFFFFF" w:themeFill="background1"/>
          </w:tcPr>
          <w:p w14:paraId="7B43A98E" w14:textId="77777777" w:rsidR="006673FF" w:rsidRDefault="00F05E7E">
            <w:pPr>
              <w:widowControl/>
              <w:rPr>
                <w:rFonts w:cs="Arial"/>
                <w:b/>
                <w:bCs/>
                <w:sz w:val="22"/>
                <w:lang w:val="en-PH"/>
              </w:rPr>
            </w:pPr>
            <w:r>
              <w:rPr>
                <w:rFonts w:cs="Arial"/>
                <w:sz w:val="22"/>
              </w:rPr>
              <w:t>End-User Representative</w:t>
            </w:r>
          </w:p>
        </w:tc>
        <w:tc>
          <w:tcPr>
            <w:tcW w:w="3321" w:type="dxa"/>
            <w:shd w:val="clear" w:color="auto" w:fill="FFFFFF" w:themeFill="background1"/>
          </w:tcPr>
          <w:p w14:paraId="6DCCA5AB" w14:textId="77777777" w:rsidR="006673FF" w:rsidRDefault="006673FF">
            <w:pPr>
              <w:widowControl/>
              <w:rPr>
                <w:rFonts w:cs="Arial"/>
                <w:b/>
                <w:bCs/>
                <w:sz w:val="22"/>
                <w:lang w:val="en-PH"/>
              </w:rPr>
            </w:pPr>
          </w:p>
          <w:p w14:paraId="5EFC7F57" w14:textId="77777777" w:rsidR="006673FF" w:rsidRDefault="00F05E7E">
            <w:pPr>
              <w:widowControl/>
              <w:jc w:val="center"/>
              <w:rPr>
                <w:rFonts w:cs="Arial"/>
                <w:b/>
                <w:bCs/>
                <w:sz w:val="22"/>
                <w:lang w:val="en-PH"/>
              </w:rPr>
            </w:pPr>
            <w:r>
              <w:rPr>
                <w:rFonts w:cs="Arial"/>
                <w:b/>
                <w:bCs/>
                <w:sz w:val="22"/>
                <w:lang w:val="en-PH"/>
              </w:rPr>
              <w:t>_____________________</w:t>
            </w:r>
          </w:p>
        </w:tc>
        <w:tc>
          <w:tcPr>
            <w:tcW w:w="3321" w:type="dxa"/>
            <w:shd w:val="clear" w:color="auto" w:fill="FFFFFF" w:themeFill="background1"/>
          </w:tcPr>
          <w:p w14:paraId="17AE0DF1" w14:textId="77777777" w:rsidR="006673FF" w:rsidRDefault="006673FF">
            <w:pPr>
              <w:widowControl/>
              <w:rPr>
                <w:rFonts w:cs="Arial"/>
                <w:b/>
                <w:bCs/>
                <w:sz w:val="22"/>
                <w:lang w:val="en-PH"/>
              </w:rPr>
            </w:pPr>
          </w:p>
          <w:p w14:paraId="0B598828" w14:textId="77777777" w:rsidR="006673FF" w:rsidRDefault="00F05E7E">
            <w:pPr>
              <w:widowControl/>
              <w:jc w:val="center"/>
              <w:rPr>
                <w:rFonts w:cs="Arial"/>
                <w:b/>
                <w:bCs/>
                <w:sz w:val="22"/>
                <w:lang w:val="en-PH"/>
              </w:rPr>
            </w:pPr>
            <w:r>
              <w:rPr>
                <w:rFonts w:cs="Arial"/>
                <w:b/>
                <w:bCs/>
                <w:sz w:val="22"/>
                <w:lang w:val="en-PH"/>
              </w:rPr>
              <w:t>____________________</w:t>
            </w:r>
          </w:p>
        </w:tc>
      </w:tr>
      <w:tr w:rsidR="006673FF" w14:paraId="37D8C5E7" w14:textId="77777777">
        <w:trPr>
          <w:trHeight w:val="637"/>
        </w:trPr>
        <w:tc>
          <w:tcPr>
            <w:tcW w:w="3320" w:type="dxa"/>
            <w:vAlign w:val="center"/>
          </w:tcPr>
          <w:p w14:paraId="3361C01B" w14:textId="77777777" w:rsidR="006673FF" w:rsidRDefault="00F05E7E">
            <w:pPr>
              <w:spacing w:after="0" w:line="240" w:lineRule="auto"/>
              <w:rPr>
                <w:rFonts w:cs="Arial"/>
                <w:sz w:val="22"/>
              </w:rPr>
            </w:pPr>
            <w:r>
              <w:rPr>
                <w:rFonts w:cs="Arial"/>
                <w:sz w:val="22"/>
              </w:rPr>
              <w:t>Capstone Adviser / Project Reviewer</w:t>
            </w:r>
          </w:p>
        </w:tc>
        <w:tc>
          <w:tcPr>
            <w:tcW w:w="3321" w:type="dxa"/>
            <w:shd w:val="clear" w:color="auto" w:fill="FFFFFF" w:themeFill="background1"/>
          </w:tcPr>
          <w:p w14:paraId="481390AB" w14:textId="77777777" w:rsidR="006673FF" w:rsidRDefault="006673FF">
            <w:pPr>
              <w:widowControl/>
              <w:jc w:val="center"/>
              <w:rPr>
                <w:rFonts w:cs="Arial"/>
                <w:b/>
                <w:bCs/>
                <w:sz w:val="22"/>
                <w:lang w:val="en-PH"/>
              </w:rPr>
            </w:pPr>
          </w:p>
          <w:p w14:paraId="31A1C730" w14:textId="77777777" w:rsidR="006673FF" w:rsidRDefault="00F05E7E">
            <w:pPr>
              <w:widowControl/>
              <w:jc w:val="center"/>
              <w:rPr>
                <w:rFonts w:cs="Arial"/>
                <w:b/>
                <w:bCs/>
                <w:sz w:val="22"/>
                <w:lang w:val="en-PH"/>
              </w:rPr>
            </w:pPr>
            <w:r>
              <w:rPr>
                <w:rFonts w:cs="Arial"/>
                <w:b/>
                <w:bCs/>
                <w:sz w:val="22"/>
                <w:lang w:val="en-PH"/>
              </w:rPr>
              <w:t>_____________________</w:t>
            </w:r>
          </w:p>
        </w:tc>
        <w:tc>
          <w:tcPr>
            <w:tcW w:w="3321" w:type="dxa"/>
            <w:shd w:val="clear" w:color="auto" w:fill="FFFFFF" w:themeFill="background1"/>
          </w:tcPr>
          <w:p w14:paraId="266358D3" w14:textId="77777777" w:rsidR="006673FF" w:rsidRDefault="006673FF">
            <w:pPr>
              <w:widowControl/>
              <w:jc w:val="center"/>
              <w:rPr>
                <w:rFonts w:cs="Arial"/>
                <w:b/>
                <w:bCs/>
                <w:sz w:val="22"/>
                <w:lang w:val="en-PH"/>
              </w:rPr>
            </w:pPr>
          </w:p>
          <w:p w14:paraId="4C536F11" w14:textId="77777777" w:rsidR="006673FF" w:rsidRDefault="00F05E7E">
            <w:pPr>
              <w:widowControl/>
              <w:jc w:val="center"/>
              <w:rPr>
                <w:rFonts w:cs="Arial"/>
                <w:b/>
                <w:bCs/>
                <w:sz w:val="22"/>
                <w:lang w:val="en-PH"/>
              </w:rPr>
            </w:pPr>
            <w:r>
              <w:rPr>
                <w:rFonts w:cs="Arial"/>
                <w:b/>
                <w:bCs/>
                <w:sz w:val="22"/>
                <w:lang w:val="en-PH"/>
              </w:rPr>
              <w:t>_____________________</w:t>
            </w:r>
          </w:p>
        </w:tc>
      </w:tr>
    </w:tbl>
    <w:p w14:paraId="122D09E2" w14:textId="77777777" w:rsidR="006673FF" w:rsidRDefault="006673FF">
      <w:pPr>
        <w:rPr>
          <w:rFonts w:cs="Arial"/>
          <w:b/>
          <w:bCs/>
          <w:sz w:val="22"/>
          <w:lang w:val="en-PH"/>
        </w:rPr>
      </w:pPr>
    </w:p>
    <w:sectPr w:rsidR="006673FF">
      <w:pgSz w:w="11906" w:h="16838"/>
      <w:pgMar w:top="1440" w:right="1080" w:bottom="1440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7EC1BC" w14:textId="77777777" w:rsidR="00F05E7E" w:rsidRDefault="00F05E7E">
      <w:pPr>
        <w:spacing w:line="240" w:lineRule="auto"/>
      </w:pPr>
      <w:r>
        <w:separator/>
      </w:r>
    </w:p>
  </w:endnote>
  <w:endnote w:type="continuationSeparator" w:id="0">
    <w:p w14:paraId="7D771B9E" w14:textId="77777777" w:rsidR="00F05E7E" w:rsidRDefault="00F05E7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SimHei"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39BD42" w14:textId="77777777" w:rsidR="00F05E7E" w:rsidRDefault="00F05E7E">
      <w:pPr>
        <w:spacing w:after="0"/>
      </w:pPr>
      <w:r>
        <w:separator/>
      </w:r>
    </w:p>
  </w:footnote>
  <w:footnote w:type="continuationSeparator" w:id="0">
    <w:p w14:paraId="72E7DFBF" w14:textId="77777777" w:rsidR="00F05E7E" w:rsidRDefault="00F05E7E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FFFFFF7C"/>
    <w:lvl w:ilvl="0">
      <w:start w:val="1"/>
      <w:numFmt w:val="decimal"/>
      <w:pStyle w:val="ListNumber5"/>
      <w:lvlText w:val="%1."/>
      <w:lvlJc w:val="left"/>
      <w:pPr>
        <w:tabs>
          <w:tab w:val="left" w:pos="2040"/>
        </w:tabs>
        <w:ind w:leftChars="800" w:left="2040" w:hangingChars="200" w:hanging="360"/>
      </w:pPr>
    </w:lvl>
  </w:abstractNum>
  <w:abstractNum w:abstractNumId="1" w15:restartNumberingAfterBreak="0">
    <w:nsid w:val="FFFFFF7D"/>
    <w:multiLevelType w:val="singleLevel"/>
    <w:tmpl w:val="FFFFFF7D"/>
    <w:lvl w:ilvl="0">
      <w:start w:val="1"/>
      <w:numFmt w:val="decimal"/>
      <w:pStyle w:val="ListNumber4"/>
      <w:lvlText w:val="%1."/>
      <w:lvlJc w:val="left"/>
      <w:pPr>
        <w:tabs>
          <w:tab w:val="left" w:pos="1620"/>
        </w:tabs>
        <w:ind w:leftChars="600" w:left="1620" w:hangingChars="200" w:hanging="360"/>
      </w:pPr>
    </w:lvl>
  </w:abstractNum>
  <w:abstractNum w:abstractNumId="2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200"/>
        </w:tabs>
        <w:ind w:leftChars="400" w:left="1200" w:hangingChars="200" w:hanging="360"/>
      </w:pPr>
    </w:lvl>
  </w:abstractNum>
  <w:abstractNum w:abstractNumId="3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80"/>
        </w:tabs>
        <w:ind w:leftChars="200" w:left="780" w:hangingChars="200" w:hanging="360"/>
      </w:pPr>
    </w:lvl>
  </w:abstractNum>
  <w:abstractNum w:abstractNumId="4" w15:restartNumberingAfterBreak="0">
    <w:nsid w:val="FFFFFF80"/>
    <w:multiLevelType w:val="singleLevel"/>
    <w:tmpl w:val="FFFFFF80"/>
    <w:lvl w:ilvl="0">
      <w:start w:val="1"/>
      <w:numFmt w:val="bullet"/>
      <w:pStyle w:val="ListBullet5"/>
      <w:lvlText w:val=""/>
      <w:lvlJc w:val="left"/>
      <w:pPr>
        <w:tabs>
          <w:tab w:val="left" w:pos="2040"/>
        </w:tabs>
        <w:ind w:leftChars="800" w:left="2040" w:hangingChars="20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FFFFFF81"/>
    <w:lvl w:ilvl="0">
      <w:start w:val="1"/>
      <w:numFmt w:val="bullet"/>
      <w:pStyle w:val="ListBullet4"/>
      <w:lvlText w:val=""/>
      <w:lvlJc w:val="left"/>
      <w:pPr>
        <w:tabs>
          <w:tab w:val="left" w:pos="1620"/>
        </w:tabs>
        <w:ind w:leftChars="600" w:left="1620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"/>
      <w:lvlJc w:val="left"/>
      <w:pPr>
        <w:tabs>
          <w:tab w:val="left" w:pos="1200"/>
        </w:tabs>
        <w:ind w:leftChars="400" w:left="1200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"/>
      <w:lvlJc w:val="left"/>
      <w:pPr>
        <w:tabs>
          <w:tab w:val="left" w:pos="780"/>
        </w:tabs>
        <w:ind w:leftChars="200" w:left="780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Chars="200" w:hanging="360"/>
      </w:pPr>
    </w:lvl>
  </w:abstractNum>
  <w:abstractNum w:abstractNumId="9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"/>
      <w:lvlJc w:val="left"/>
      <w:pPr>
        <w:tabs>
          <w:tab w:val="left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0" w15:restartNumberingAfterBreak="0">
    <w:nsid w:val="3631DCE5"/>
    <w:multiLevelType w:val="singleLevel"/>
    <w:tmpl w:val="3631DCE5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1" w15:restartNumberingAfterBreak="0">
    <w:nsid w:val="7B4F3FC1"/>
    <w:multiLevelType w:val="singleLevel"/>
    <w:tmpl w:val="7B4F3FC1"/>
    <w:lvl w:ilvl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num w:numId="1" w16cid:durableId="570192046">
    <w:abstractNumId w:val="9"/>
  </w:num>
  <w:num w:numId="2" w16cid:durableId="134757879">
    <w:abstractNumId w:val="7"/>
  </w:num>
  <w:num w:numId="3" w16cid:durableId="1978025538">
    <w:abstractNumId w:val="6"/>
  </w:num>
  <w:num w:numId="4" w16cid:durableId="1714188282">
    <w:abstractNumId w:val="5"/>
  </w:num>
  <w:num w:numId="5" w16cid:durableId="585530131">
    <w:abstractNumId w:val="4"/>
  </w:num>
  <w:num w:numId="6" w16cid:durableId="1554006177">
    <w:abstractNumId w:val="8"/>
  </w:num>
  <w:num w:numId="7" w16cid:durableId="2069916895">
    <w:abstractNumId w:val="3"/>
  </w:num>
  <w:num w:numId="8" w16cid:durableId="985353612">
    <w:abstractNumId w:val="2"/>
  </w:num>
  <w:num w:numId="9" w16cid:durableId="419721973">
    <w:abstractNumId w:val="1"/>
  </w:num>
  <w:num w:numId="10" w16cid:durableId="1412041563">
    <w:abstractNumId w:val="0"/>
  </w:num>
  <w:num w:numId="11" w16cid:durableId="244388565">
    <w:abstractNumId w:val="11"/>
  </w:num>
  <w:num w:numId="12" w16cid:durableId="155149993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VerticalSpacing w:val="156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7B7218A"/>
    <w:rsid w:val="00050A31"/>
    <w:rsid w:val="00054DEC"/>
    <w:rsid w:val="000716D2"/>
    <w:rsid w:val="00071AAB"/>
    <w:rsid w:val="00097F51"/>
    <w:rsid w:val="000B76C4"/>
    <w:rsid w:val="000C5610"/>
    <w:rsid w:val="000E6552"/>
    <w:rsid w:val="000F3A4F"/>
    <w:rsid w:val="000F59AC"/>
    <w:rsid w:val="001364FE"/>
    <w:rsid w:val="001368DD"/>
    <w:rsid w:val="00147DB3"/>
    <w:rsid w:val="001518A5"/>
    <w:rsid w:val="00170095"/>
    <w:rsid w:val="00170E4F"/>
    <w:rsid w:val="001743F4"/>
    <w:rsid w:val="00187C33"/>
    <w:rsid w:val="001936B7"/>
    <w:rsid w:val="00196AB1"/>
    <w:rsid w:val="00201333"/>
    <w:rsid w:val="00210FA7"/>
    <w:rsid w:val="00216417"/>
    <w:rsid w:val="0026631D"/>
    <w:rsid w:val="002819F3"/>
    <w:rsid w:val="002C2F53"/>
    <w:rsid w:val="0033518C"/>
    <w:rsid w:val="003437C2"/>
    <w:rsid w:val="00377186"/>
    <w:rsid w:val="003A1C03"/>
    <w:rsid w:val="00414627"/>
    <w:rsid w:val="00425D63"/>
    <w:rsid w:val="004643D8"/>
    <w:rsid w:val="00497C24"/>
    <w:rsid w:val="004C7BA5"/>
    <w:rsid w:val="004E7628"/>
    <w:rsid w:val="004F48F2"/>
    <w:rsid w:val="0050008E"/>
    <w:rsid w:val="005149B1"/>
    <w:rsid w:val="005647F2"/>
    <w:rsid w:val="005662D1"/>
    <w:rsid w:val="00573A09"/>
    <w:rsid w:val="005A4526"/>
    <w:rsid w:val="005C1B16"/>
    <w:rsid w:val="005D2D97"/>
    <w:rsid w:val="005E53D0"/>
    <w:rsid w:val="006002EB"/>
    <w:rsid w:val="006128EF"/>
    <w:rsid w:val="006264B4"/>
    <w:rsid w:val="00643033"/>
    <w:rsid w:val="00644CC3"/>
    <w:rsid w:val="00661468"/>
    <w:rsid w:val="006649F0"/>
    <w:rsid w:val="006673FF"/>
    <w:rsid w:val="0067245D"/>
    <w:rsid w:val="0068470E"/>
    <w:rsid w:val="00695DCD"/>
    <w:rsid w:val="006A05CC"/>
    <w:rsid w:val="006A35A7"/>
    <w:rsid w:val="007152D7"/>
    <w:rsid w:val="00746C14"/>
    <w:rsid w:val="007C2C59"/>
    <w:rsid w:val="00801F23"/>
    <w:rsid w:val="00837632"/>
    <w:rsid w:val="0085640F"/>
    <w:rsid w:val="008567AA"/>
    <w:rsid w:val="00892712"/>
    <w:rsid w:val="008A680A"/>
    <w:rsid w:val="008B0BB0"/>
    <w:rsid w:val="008E6C4B"/>
    <w:rsid w:val="008F18C0"/>
    <w:rsid w:val="00907648"/>
    <w:rsid w:val="00930FDE"/>
    <w:rsid w:val="009314AE"/>
    <w:rsid w:val="00984C93"/>
    <w:rsid w:val="00987CE1"/>
    <w:rsid w:val="0099405C"/>
    <w:rsid w:val="009C600F"/>
    <w:rsid w:val="009D2C3A"/>
    <w:rsid w:val="009D3723"/>
    <w:rsid w:val="009E04F2"/>
    <w:rsid w:val="00A03B7B"/>
    <w:rsid w:val="00A200C9"/>
    <w:rsid w:val="00A250D5"/>
    <w:rsid w:val="00A32F56"/>
    <w:rsid w:val="00A36028"/>
    <w:rsid w:val="00A91424"/>
    <w:rsid w:val="00AA2C77"/>
    <w:rsid w:val="00AC3FB9"/>
    <w:rsid w:val="00AC702A"/>
    <w:rsid w:val="00AD226F"/>
    <w:rsid w:val="00B13A52"/>
    <w:rsid w:val="00B24CF4"/>
    <w:rsid w:val="00B26993"/>
    <w:rsid w:val="00B4570C"/>
    <w:rsid w:val="00B5208C"/>
    <w:rsid w:val="00B74876"/>
    <w:rsid w:val="00BB7C2B"/>
    <w:rsid w:val="00BC1664"/>
    <w:rsid w:val="00BC2546"/>
    <w:rsid w:val="00C05085"/>
    <w:rsid w:val="00C1593D"/>
    <w:rsid w:val="00C56C7E"/>
    <w:rsid w:val="00C776A4"/>
    <w:rsid w:val="00CA2C6C"/>
    <w:rsid w:val="00CC0600"/>
    <w:rsid w:val="00CC78AC"/>
    <w:rsid w:val="00CF7953"/>
    <w:rsid w:val="00D0385C"/>
    <w:rsid w:val="00D07232"/>
    <w:rsid w:val="00D10245"/>
    <w:rsid w:val="00D21BDD"/>
    <w:rsid w:val="00D65F07"/>
    <w:rsid w:val="00D92BB7"/>
    <w:rsid w:val="00DC76D2"/>
    <w:rsid w:val="00DD30ED"/>
    <w:rsid w:val="00E14CA2"/>
    <w:rsid w:val="00E64C21"/>
    <w:rsid w:val="00EC24C6"/>
    <w:rsid w:val="00EF2933"/>
    <w:rsid w:val="00F05146"/>
    <w:rsid w:val="00F05E7E"/>
    <w:rsid w:val="00F1115D"/>
    <w:rsid w:val="00F3513C"/>
    <w:rsid w:val="00F465C5"/>
    <w:rsid w:val="00F5180D"/>
    <w:rsid w:val="00F51B21"/>
    <w:rsid w:val="00F51D87"/>
    <w:rsid w:val="00F8455C"/>
    <w:rsid w:val="07B7218A"/>
    <w:rsid w:val="5BF67E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10BF089"/>
  <w15:docId w15:val="{EDB5ED4B-5A1E-4CCB-AAA9-EA8E550E27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zh-CN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pacing w:after="200" w:line="276" w:lineRule="auto"/>
    </w:pPr>
    <w:rPr>
      <w:rFonts w:ascii="Arial" w:eastAsiaTheme="minorEastAsia" w:hAnsi="Arial" w:cstheme="minorBidi"/>
      <w:szCs w:val="22"/>
      <w:lang w:eastAsia="en-US" w:bidi="ar-SA"/>
    </w:rPr>
  </w:style>
  <w:style w:type="paragraph" w:styleId="Heading1">
    <w:name w:val="heading 1"/>
    <w:basedOn w:val="Normal"/>
    <w:next w:val="Normal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cs="Angsana New" w:hint="eastAsia"/>
      <w:b/>
      <w:bCs/>
      <w:sz w:val="27"/>
      <w:szCs w:val="27"/>
    </w:rPr>
  </w:style>
  <w:style w:type="paragraph" w:styleId="Heading4">
    <w:name w:val="heading 4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rPr>
      <w:sz w:val="16"/>
      <w:szCs w:val="16"/>
    </w:rPr>
  </w:style>
  <w:style w:type="paragraph" w:styleId="BlockText">
    <w:name w:val="Block Text"/>
    <w:basedOn w:val="Normal"/>
    <w:pPr>
      <w:spacing w:after="120"/>
      <w:ind w:leftChars="700" w:left="1440" w:rightChars="700" w:right="1440"/>
    </w:pPr>
  </w:style>
  <w:style w:type="paragraph" w:styleId="BodyText">
    <w:name w:val="Body Text"/>
    <w:basedOn w:val="Normal"/>
    <w:pPr>
      <w:spacing w:after="120"/>
    </w:pPr>
  </w:style>
  <w:style w:type="paragraph" w:styleId="BodyText2">
    <w:name w:val="Body Text 2"/>
    <w:basedOn w:val="Normal"/>
    <w:pPr>
      <w:spacing w:after="120" w:line="480" w:lineRule="auto"/>
    </w:pPr>
  </w:style>
  <w:style w:type="paragraph" w:styleId="BodyText3">
    <w:name w:val="Body Text 3"/>
    <w:basedOn w:val="Normal"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pPr>
      <w:ind w:firstLineChars="100" w:firstLine="420"/>
    </w:pPr>
  </w:style>
  <w:style w:type="paragraph" w:styleId="BodyTextIndent">
    <w:name w:val="Body Text Indent"/>
    <w:basedOn w:val="Normal"/>
    <w:pPr>
      <w:spacing w:after="120"/>
      <w:ind w:leftChars="200" w:left="420"/>
    </w:pPr>
  </w:style>
  <w:style w:type="paragraph" w:styleId="BodyTextFirstIndent2">
    <w:name w:val="Body Text First Indent 2"/>
    <w:basedOn w:val="BodyTextIndent"/>
    <w:pPr>
      <w:ind w:firstLineChars="200" w:firstLine="420"/>
    </w:pPr>
  </w:style>
  <w:style w:type="paragraph" w:styleId="BodyTextIndent2">
    <w:name w:val="Body Text Indent 2"/>
    <w:basedOn w:val="Normal"/>
    <w:pPr>
      <w:spacing w:after="120" w:line="480" w:lineRule="auto"/>
      <w:ind w:leftChars="200" w:left="420"/>
    </w:pPr>
  </w:style>
  <w:style w:type="paragraph" w:styleId="BodyTextIndent3">
    <w:name w:val="Body Text Indent 3"/>
    <w:basedOn w:val="Normal"/>
    <w:pPr>
      <w:spacing w:after="120"/>
      <w:ind w:leftChars="200" w:left="420"/>
    </w:pPr>
    <w:rPr>
      <w:sz w:val="16"/>
      <w:szCs w:val="16"/>
    </w:rPr>
  </w:style>
  <w:style w:type="paragraph" w:styleId="Caption">
    <w:name w:val="caption"/>
    <w:basedOn w:val="Normal"/>
    <w:next w:val="Normal"/>
    <w:semiHidden/>
    <w:unhideWhenUsed/>
    <w:qFormat/>
    <w:rPr>
      <w:rFonts w:eastAsia="SimHei" w:cs="Arial"/>
    </w:rPr>
  </w:style>
  <w:style w:type="paragraph" w:styleId="Closing">
    <w:name w:val="Closing"/>
    <w:basedOn w:val="Normal"/>
    <w:pPr>
      <w:ind w:leftChars="2100" w:left="100"/>
    </w:pPr>
  </w:style>
  <w:style w:type="character" w:styleId="CommentReference">
    <w:name w:val="annotation reference"/>
    <w:basedOn w:val="DefaultParagraphFont"/>
    <w:rPr>
      <w:sz w:val="21"/>
      <w:szCs w:val="21"/>
    </w:rPr>
  </w:style>
  <w:style w:type="paragraph" w:styleId="CommentText">
    <w:name w:val="annotation text"/>
    <w:basedOn w:val="Normal"/>
  </w:style>
  <w:style w:type="paragraph" w:styleId="CommentSubject">
    <w:name w:val="annotation subject"/>
    <w:basedOn w:val="CommentText"/>
    <w:next w:val="CommentText"/>
    <w:rPr>
      <w:b/>
      <w:bCs/>
    </w:rPr>
  </w:style>
  <w:style w:type="paragraph" w:styleId="Date">
    <w:name w:val="Date"/>
    <w:basedOn w:val="Normal"/>
    <w:next w:val="Normal"/>
    <w:pPr>
      <w:ind w:leftChars="2500" w:left="100"/>
    </w:pPr>
  </w:style>
  <w:style w:type="paragraph" w:styleId="DocumentMap">
    <w:name w:val="Document Map"/>
    <w:basedOn w:val="Normal"/>
    <w:pPr>
      <w:shd w:val="clear" w:color="auto" w:fill="000080"/>
    </w:pPr>
  </w:style>
  <w:style w:type="paragraph" w:styleId="E-mailSignature">
    <w:name w:val="E-mail Signature"/>
    <w:basedOn w:val="Normal"/>
  </w:style>
  <w:style w:type="character" w:styleId="Emphasis">
    <w:name w:val="Emphasis"/>
    <w:basedOn w:val="DefaultParagraphFont"/>
    <w:qFormat/>
    <w:rPr>
      <w:i/>
      <w:iCs/>
    </w:rPr>
  </w:style>
  <w:style w:type="character" w:styleId="EndnoteReference">
    <w:name w:val="endnote reference"/>
    <w:basedOn w:val="DefaultParagraphFont"/>
    <w:rPr>
      <w:vertAlign w:val="superscript"/>
    </w:rPr>
  </w:style>
  <w:style w:type="paragraph" w:styleId="EndnoteText">
    <w:name w:val="endnote text"/>
    <w:basedOn w:val="Normal"/>
    <w:pPr>
      <w:snapToGrid w:val="0"/>
    </w:pPr>
  </w:style>
  <w:style w:type="paragraph" w:styleId="EnvelopeAddress">
    <w:name w:val="envelope address"/>
    <w:basedOn w:val="Normal"/>
    <w:pPr>
      <w:framePr w:w="7920" w:h="1980" w:hRule="exact" w:hSpace="180" w:wrap="auto" w:hAnchor="page" w:xAlign="center" w:yAlign="bottom"/>
      <w:snapToGrid w:val="0"/>
      <w:ind w:leftChars="1400" w:left="100"/>
    </w:pPr>
    <w:rPr>
      <w:rFonts w:cs="Arial"/>
      <w:sz w:val="24"/>
      <w:szCs w:val="24"/>
    </w:rPr>
  </w:style>
  <w:style w:type="paragraph" w:styleId="EnvelopeReturn">
    <w:name w:val="envelope return"/>
    <w:basedOn w:val="Normal"/>
    <w:pPr>
      <w:snapToGrid w:val="0"/>
    </w:pPr>
    <w:rPr>
      <w:rFonts w:cs="Arial"/>
    </w:rPr>
  </w:style>
  <w:style w:type="character" w:styleId="FollowedHyperlink">
    <w:name w:val="FollowedHyperlink"/>
    <w:basedOn w:val="DefaultParagraphFont"/>
    <w:rPr>
      <w:color w:val="800080"/>
      <w:u w:val="single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FootnoteReference">
    <w:name w:val="footnote reference"/>
    <w:basedOn w:val="DefaultParagraphFont"/>
    <w:rPr>
      <w:vertAlign w:val="superscript"/>
    </w:rPr>
  </w:style>
  <w:style w:type="paragraph" w:styleId="FootnoteText">
    <w:name w:val="footnote text"/>
    <w:basedOn w:val="Normal"/>
    <w:pPr>
      <w:snapToGrid w:val="0"/>
    </w:pPr>
    <w:rPr>
      <w:sz w:val="18"/>
      <w:szCs w:val="18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TMLAcronym">
    <w:name w:val="HTML Acronym"/>
    <w:basedOn w:val="DefaultParagraphFont"/>
  </w:style>
  <w:style w:type="paragraph" w:styleId="HTMLAddress">
    <w:name w:val="HTML Address"/>
    <w:basedOn w:val="Normal"/>
    <w:rPr>
      <w:i/>
      <w:iCs/>
    </w:rPr>
  </w:style>
  <w:style w:type="character" w:styleId="HTMLCite">
    <w:name w:val="HTML Cite"/>
    <w:basedOn w:val="DefaultParagraphFont"/>
    <w:rPr>
      <w:i/>
      <w:iCs/>
    </w:rPr>
  </w:style>
  <w:style w:type="character" w:styleId="HTMLCode">
    <w:name w:val="HTML Code"/>
    <w:basedOn w:val="DefaultParagraphFont"/>
    <w:rPr>
      <w:rFonts w:ascii="Courier New" w:hAnsi="Courier New" w:cs="Courier New"/>
      <w:sz w:val="20"/>
      <w:szCs w:val="20"/>
    </w:rPr>
  </w:style>
  <w:style w:type="character" w:styleId="HTMLDefinition">
    <w:name w:val="HTML Definition"/>
    <w:basedOn w:val="DefaultParagraphFont"/>
    <w:rPr>
      <w:i/>
      <w:iCs/>
    </w:rPr>
  </w:style>
  <w:style w:type="character" w:styleId="HTMLKeyboard">
    <w:name w:val="HTML Keyboard"/>
    <w:basedOn w:val="DefaultParagraphFont"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basedOn w:val="Normal"/>
    <w:rPr>
      <w:rFonts w:ascii="Courier New" w:hAnsi="Courier New" w:cs="Courier New"/>
    </w:rPr>
  </w:style>
  <w:style w:type="character" w:styleId="HTMLSample">
    <w:name w:val="HTML Sample"/>
    <w:basedOn w:val="DefaultParagraphFont"/>
    <w:rPr>
      <w:rFonts w:ascii="Courier New" w:hAnsi="Courier New" w:cs="Courier New"/>
    </w:rPr>
  </w:style>
  <w:style w:type="character" w:styleId="HTMLTypewriter">
    <w:name w:val="HTML Typewriter"/>
    <w:basedOn w:val="DefaultParagraphFont"/>
    <w:rPr>
      <w:rFonts w:ascii="Courier New" w:hAnsi="Courier New" w:cs="Courier New"/>
      <w:sz w:val="20"/>
      <w:szCs w:val="20"/>
    </w:rPr>
  </w:style>
  <w:style w:type="character" w:styleId="HTMLVariable">
    <w:name w:val="HTML Variable"/>
    <w:basedOn w:val="DefaultParagraphFont"/>
    <w:rPr>
      <w:i/>
      <w:iCs/>
    </w:r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Index1">
    <w:name w:val="index 1"/>
    <w:basedOn w:val="Normal"/>
    <w:next w:val="Normal"/>
  </w:style>
  <w:style w:type="paragraph" w:styleId="Index2">
    <w:name w:val="index 2"/>
    <w:basedOn w:val="Normal"/>
    <w:next w:val="Normal"/>
    <w:pPr>
      <w:ind w:leftChars="200" w:left="200"/>
    </w:pPr>
  </w:style>
  <w:style w:type="paragraph" w:styleId="Index3">
    <w:name w:val="index 3"/>
    <w:basedOn w:val="Normal"/>
    <w:next w:val="Normal"/>
    <w:pPr>
      <w:ind w:leftChars="400" w:left="400"/>
    </w:pPr>
  </w:style>
  <w:style w:type="paragraph" w:styleId="Index4">
    <w:name w:val="index 4"/>
    <w:basedOn w:val="Normal"/>
    <w:next w:val="Normal"/>
    <w:pPr>
      <w:ind w:leftChars="600" w:left="600"/>
    </w:pPr>
  </w:style>
  <w:style w:type="paragraph" w:styleId="Index5">
    <w:name w:val="index 5"/>
    <w:basedOn w:val="Normal"/>
    <w:next w:val="Normal"/>
    <w:pPr>
      <w:ind w:leftChars="800" w:left="800"/>
    </w:pPr>
  </w:style>
  <w:style w:type="paragraph" w:styleId="Index6">
    <w:name w:val="index 6"/>
    <w:basedOn w:val="Normal"/>
    <w:next w:val="Normal"/>
    <w:pPr>
      <w:ind w:leftChars="1000" w:left="1000"/>
    </w:pPr>
  </w:style>
  <w:style w:type="paragraph" w:styleId="Index7">
    <w:name w:val="index 7"/>
    <w:basedOn w:val="Normal"/>
    <w:next w:val="Normal"/>
    <w:pPr>
      <w:ind w:leftChars="1200" w:left="1200"/>
    </w:pPr>
  </w:style>
  <w:style w:type="paragraph" w:styleId="Index8">
    <w:name w:val="index 8"/>
    <w:basedOn w:val="Normal"/>
    <w:next w:val="Normal"/>
    <w:pPr>
      <w:ind w:leftChars="1400" w:left="1400"/>
    </w:pPr>
  </w:style>
  <w:style w:type="paragraph" w:styleId="Index9">
    <w:name w:val="index 9"/>
    <w:basedOn w:val="Normal"/>
    <w:next w:val="Normal"/>
    <w:pPr>
      <w:ind w:leftChars="1600" w:left="1600"/>
    </w:pPr>
  </w:style>
  <w:style w:type="paragraph" w:styleId="IndexHeading">
    <w:name w:val="index heading"/>
    <w:basedOn w:val="Normal"/>
    <w:next w:val="Index1"/>
    <w:rPr>
      <w:rFonts w:cs="Arial"/>
      <w:b/>
      <w:bCs/>
    </w:rPr>
  </w:style>
  <w:style w:type="character" w:styleId="LineNumber">
    <w:name w:val="line number"/>
    <w:basedOn w:val="DefaultParagraphFont"/>
  </w:style>
  <w:style w:type="paragraph" w:styleId="List">
    <w:name w:val="List"/>
    <w:basedOn w:val="Normal"/>
    <w:pPr>
      <w:ind w:left="200" w:hangingChars="200" w:hanging="200"/>
    </w:pPr>
  </w:style>
  <w:style w:type="paragraph" w:styleId="List2">
    <w:name w:val="List 2"/>
    <w:basedOn w:val="Normal"/>
    <w:pPr>
      <w:ind w:leftChars="200" w:left="100" w:hangingChars="200" w:hanging="200"/>
    </w:pPr>
  </w:style>
  <w:style w:type="paragraph" w:styleId="List3">
    <w:name w:val="List 3"/>
    <w:basedOn w:val="Normal"/>
    <w:pPr>
      <w:ind w:leftChars="400" w:left="100" w:hangingChars="200" w:hanging="200"/>
    </w:pPr>
  </w:style>
  <w:style w:type="paragraph" w:styleId="List4">
    <w:name w:val="List 4"/>
    <w:basedOn w:val="Normal"/>
    <w:pPr>
      <w:ind w:leftChars="600" w:left="100" w:hangingChars="200" w:hanging="200"/>
    </w:pPr>
  </w:style>
  <w:style w:type="paragraph" w:styleId="List5">
    <w:name w:val="List 5"/>
    <w:basedOn w:val="Normal"/>
    <w:pPr>
      <w:ind w:leftChars="800" w:left="100" w:hangingChars="200" w:hanging="200"/>
    </w:pPr>
  </w:style>
  <w:style w:type="paragraph" w:styleId="ListBullet">
    <w:name w:val="List Bullet"/>
    <w:basedOn w:val="Normal"/>
    <w:pPr>
      <w:numPr>
        <w:numId w:val="1"/>
      </w:numPr>
    </w:pPr>
  </w:style>
  <w:style w:type="paragraph" w:styleId="ListBullet2">
    <w:name w:val="List Bullet 2"/>
    <w:basedOn w:val="Normal"/>
    <w:pPr>
      <w:numPr>
        <w:numId w:val="2"/>
      </w:numPr>
    </w:pPr>
  </w:style>
  <w:style w:type="paragraph" w:styleId="ListBullet3">
    <w:name w:val="List Bullet 3"/>
    <w:basedOn w:val="Normal"/>
    <w:pPr>
      <w:numPr>
        <w:numId w:val="3"/>
      </w:numPr>
    </w:pPr>
  </w:style>
  <w:style w:type="paragraph" w:styleId="ListBullet4">
    <w:name w:val="List Bullet 4"/>
    <w:basedOn w:val="Normal"/>
    <w:pPr>
      <w:numPr>
        <w:numId w:val="4"/>
      </w:numPr>
    </w:pPr>
  </w:style>
  <w:style w:type="paragraph" w:styleId="ListBullet5">
    <w:name w:val="List Bullet 5"/>
    <w:basedOn w:val="Normal"/>
    <w:pPr>
      <w:numPr>
        <w:numId w:val="5"/>
      </w:numPr>
    </w:pPr>
  </w:style>
  <w:style w:type="paragraph" w:styleId="ListContinue">
    <w:name w:val="List Continue"/>
    <w:basedOn w:val="Normal"/>
    <w:pPr>
      <w:spacing w:after="120"/>
      <w:ind w:leftChars="200" w:left="420"/>
    </w:pPr>
  </w:style>
  <w:style w:type="paragraph" w:styleId="ListContinue2">
    <w:name w:val="List Continue 2"/>
    <w:basedOn w:val="Normal"/>
    <w:pPr>
      <w:spacing w:after="120"/>
      <w:ind w:leftChars="400" w:left="840"/>
    </w:pPr>
  </w:style>
  <w:style w:type="paragraph" w:styleId="ListContinue3">
    <w:name w:val="List Continue 3"/>
    <w:basedOn w:val="Normal"/>
    <w:pPr>
      <w:spacing w:after="120"/>
      <w:ind w:leftChars="600" w:left="1260"/>
    </w:pPr>
  </w:style>
  <w:style w:type="paragraph" w:styleId="ListContinue4">
    <w:name w:val="List Continue 4"/>
    <w:basedOn w:val="Normal"/>
    <w:pPr>
      <w:spacing w:after="120"/>
      <w:ind w:leftChars="800" w:left="1680"/>
    </w:pPr>
  </w:style>
  <w:style w:type="paragraph" w:styleId="ListContinue5">
    <w:name w:val="List Continue 5"/>
    <w:basedOn w:val="Normal"/>
    <w:pPr>
      <w:spacing w:after="120"/>
      <w:ind w:leftChars="1000" w:left="2100"/>
    </w:pPr>
  </w:style>
  <w:style w:type="paragraph" w:styleId="ListNumber">
    <w:name w:val="List Number"/>
    <w:basedOn w:val="Normal"/>
    <w:pPr>
      <w:numPr>
        <w:numId w:val="6"/>
      </w:numPr>
    </w:pPr>
  </w:style>
  <w:style w:type="paragraph" w:styleId="ListNumber2">
    <w:name w:val="List Number 2"/>
    <w:basedOn w:val="Normal"/>
    <w:pPr>
      <w:numPr>
        <w:numId w:val="7"/>
      </w:numPr>
    </w:pPr>
  </w:style>
  <w:style w:type="paragraph" w:styleId="ListNumber3">
    <w:name w:val="List Number 3"/>
    <w:basedOn w:val="Normal"/>
    <w:pPr>
      <w:numPr>
        <w:numId w:val="8"/>
      </w:numPr>
    </w:pPr>
  </w:style>
  <w:style w:type="paragraph" w:styleId="ListNumber4">
    <w:name w:val="List Number 4"/>
    <w:basedOn w:val="Normal"/>
    <w:pPr>
      <w:numPr>
        <w:numId w:val="9"/>
      </w:numPr>
    </w:pPr>
  </w:style>
  <w:style w:type="paragraph" w:styleId="ListNumber5">
    <w:name w:val="List Number 5"/>
    <w:basedOn w:val="Normal"/>
    <w:pPr>
      <w:numPr>
        <w:numId w:val="10"/>
      </w:numPr>
    </w:pPr>
  </w:style>
  <w:style w:type="paragraph" w:styleId="MacroText">
    <w:name w:val="macro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eastAsiaTheme="minorEastAsia" w:hAnsi="Courier New" w:cs="Courier New"/>
      <w:kern w:val="2"/>
      <w:sz w:val="24"/>
      <w:szCs w:val="24"/>
      <w:lang w:bidi="ar-SA"/>
    </w:rPr>
  </w:style>
  <w:style w:type="paragraph" w:styleId="MessageHeader">
    <w:name w:val="Message Header"/>
    <w:basedOn w:val="Normal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Chars="500" w:left="1080" w:hangingChars="500" w:hanging="1080"/>
    </w:pPr>
    <w:rPr>
      <w:rFonts w:cs="Arial"/>
      <w:sz w:val="24"/>
      <w:szCs w:val="24"/>
    </w:rPr>
  </w:style>
  <w:style w:type="paragraph" w:styleId="NormalWeb">
    <w:name w:val="Normal (Web)"/>
    <w:pPr>
      <w:spacing w:beforeAutospacing="1" w:afterAutospacing="1"/>
    </w:pPr>
    <w:rPr>
      <w:rFonts w:cs="Angsana New"/>
      <w:sz w:val="24"/>
      <w:szCs w:val="24"/>
    </w:rPr>
  </w:style>
  <w:style w:type="paragraph" w:styleId="NormalIndent">
    <w:name w:val="Normal Indent"/>
    <w:basedOn w:val="Normal"/>
    <w:pPr>
      <w:ind w:firstLineChars="200" w:firstLine="420"/>
    </w:pPr>
  </w:style>
  <w:style w:type="paragraph" w:styleId="NoteHeading">
    <w:name w:val="Note Heading"/>
    <w:basedOn w:val="Normal"/>
    <w:next w:val="Normal"/>
    <w:pPr>
      <w:jc w:val="center"/>
    </w:pPr>
  </w:style>
  <w:style w:type="character" w:styleId="PageNumber">
    <w:name w:val="page number"/>
    <w:basedOn w:val="DefaultParagraphFont"/>
  </w:style>
  <w:style w:type="paragraph" w:styleId="PlainText">
    <w:name w:val="Plain Text"/>
    <w:basedOn w:val="Normal"/>
    <w:rPr>
      <w:rFonts w:ascii="SimSun" w:hAnsi="Courier New" w:cs="Courier New"/>
      <w:szCs w:val="21"/>
    </w:rPr>
  </w:style>
  <w:style w:type="paragraph" w:styleId="Salutation">
    <w:name w:val="Salutation"/>
    <w:basedOn w:val="Normal"/>
    <w:next w:val="Normal"/>
  </w:style>
  <w:style w:type="paragraph" w:styleId="Signature">
    <w:name w:val="Signature"/>
    <w:basedOn w:val="Normal"/>
    <w:pPr>
      <w:ind w:leftChars="2100" w:left="100"/>
    </w:pPr>
  </w:style>
  <w:style w:type="character" w:styleId="Strong">
    <w:name w:val="Strong"/>
    <w:basedOn w:val="DefaultParagraphFont"/>
    <w:qFormat/>
    <w:rPr>
      <w:b/>
      <w:bCs/>
    </w:rPr>
  </w:style>
  <w:style w:type="paragraph" w:styleId="Subtitle">
    <w:name w:val="Subtitle"/>
    <w:basedOn w:val="Normal"/>
    <w:qFormat/>
    <w:pPr>
      <w:spacing w:before="240" w:after="60" w:line="312" w:lineRule="auto"/>
      <w:jc w:val="center"/>
      <w:outlineLvl w:val="1"/>
    </w:pPr>
    <w:rPr>
      <w:rFonts w:cs="Arial"/>
      <w:b/>
      <w:bCs/>
      <w:kern w:val="28"/>
      <w:sz w:val="32"/>
      <w:szCs w:val="32"/>
    </w:rPr>
  </w:style>
  <w:style w:type="table" w:styleId="Table3Deffects1">
    <w:name w:val="Table 3D effects 1"/>
    <w:basedOn w:val="TableNormal"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bottom w:val="single" w:sz="6" w:space="0" w:color="FFFFFF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Table3Deffects2">
    <w:name w:val="Table 3D effects 2"/>
    <w:basedOn w:val="TableNormal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3Deffects3">
    <w:name w:val="Table 3D effects 3"/>
    <w:basedOn w:val="TableNormal"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1">
    <w:name w:val="Table Classic 1"/>
    <w:basedOn w:val="TableNormal"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6" w:space="0" w:color="00000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2">
    <w:name w:val="Table Classic 2"/>
    <w:basedOn w:val="TableNormal"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lassic3">
    <w:name w:val="Table Classic 3"/>
    <w:basedOn w:val="TableNormal"/>
    <w:pPr>
      <w:widowControl w:val="0"/>
      <w:jc w:val="both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TableClassic4">
    <w:name w:val="Table Classic 4"/>
    <w:basedOn w:val="TableNormal"/>
    <w:pPr>
      <w:widowControl w:val="0"/>
      <w:jc w:val="both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sz="6" w:space="0" w:color="00000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olorful1">
    <w:name w:val="Table Colorful 1"/>
    <w:basedOn w:val="TableNormal"/>
    <w:pPr>
      <w:widowControl w:val="0"/>
      <w:jc w:val="both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2">
    <w:name w:val="Table Colorful 2"/>
    <w:basedOn w:val="TableNormal"/>
    <w:pPr>
      <w:widowControl w:val="0"/>
      <w:jc w:val="both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3">
    <w:name w:val="Table Colorful 3"/>
    <w:basedOn w:val="TableNormal"/>
    <w:pPr>
      <w:widowControl w:val="0"/>
      <w:jc w:val="both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sz="36" w:space="0" w:color="000000"/>
          <w:right w:val="single" w:sz="6" w:space="0" w:color="00000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Columns1">
    <w:name w:val="Table Columns 1"/>
    <w:basedOn w:val="TableNormal"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left w:val="double" w:sz="6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2">
    <w:name w:val="Table Columns 2"/>
    <w:basedOn w:val="TableNormal"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3">
    <w:name w:val="Table Columns 3"/>
    <w:basedOn w:val="TableNormal"/>
    <w:pPr>
      <w:widowControl w:val="0"/>
      <w:jc w:val="both"/>
    </w:pPr>
    <w:rPr>
      <w:b/>
      <w:bCs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4">
    <w:name w:val="Table Columns 4"/>
    <w:basedOn w:val="TableNormal"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pPr>
      <w:widowControl w:val="0"/>
      <w:jc w:val="both"/>
    </w:pPr>
    <w:tblPr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pPr>
      <w:widowControl w:val="0"/>
      <w:jc w:val="both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TableElegant">
    <w:name w:val="Table Elegant"/>
    <w:basedOn w:val="TableNormal"/>
    <w:pPr>
      <w:widowControl w:val="0"/>
      <w:jc w:val="both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">
    <w:name w:val="Table Grid"/>
    <w:basedOn w:val="TableNormal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2">
    <w:name w:val="Table Grid 2"/>
    <w:basedOn w:val="TableNormal"/>
    <w:pPr>
      <w:widowControl w:val="0"/>
      <w:jc w:val="both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Grid3">
    <w:name w:val="Table Grid 3"/>
    <w:basedOn w:val="TableNormal"/>
    <w:pPr>
      <w:widowControl w:val="0"/>
      <w:jc w:val="both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4">
    <w:name w:val="Table Grid 4"/>
    <w:basedOn w:val="TableNormal"/>
    <w:pPr>
      <w:widowControl w:val="0"/>
      <w:jc w:val="both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5">
    <w:name w:val="Table Grid 5"/>
    <w:basedOn w:val="TableNormal"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6">
    <w:name w:val="Table Grid 6"/>
    <w:basedOn w:val="TableNormal"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7">
    <w:name w:val="Table Grid 7"/>
    <w:basedOn w:val="TableNormal"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8">
    <w:name w:val="Table Grid 8"/>
    <w:basedOn w:val="TableNormal"/>
    <w:pPr>
      <w:widowControl w:val="0"/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List1">
    <w:name w:val="Table List 1"/>
    <w:basedOn w:val="TableNormal"/>
    <w:pPr>
      <w:widowControl w:val="0"/>
      <w:jc w:val="both"/>
    </w:pPr>
    <w:tblPr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sz="6" w:space="0" w:color="00000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2">
    <w:name w:val="Table List 2"/>
    <w:basedOn w:val="TableNormal"/>
    <w:pPr>
      <w:widowControl w:val="0"/>
      <w:jc w:val="both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3">
    <w:name w:val="Table List 3"/>
    <w:basedOn w:val="TableNormal"/>
    <w:pPr>
      <w:widowControl w:val="0"/>
      <w:jc w:val="both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List4">
    <w:name w:val="Table List 4"/>
    <w:basedOn w:val="TableNormal"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8080" w:fill="FFFFFF"/>
      </w:tcPr>
    </w:tblStylePr>
  </w:style>
  <w:style w:type="table" w:styleId="TableList5">
    <w:name w:val="Table List 5"/>
    <w:basedOn w:val="TableNormal"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6">
    <w:name w:val="Table List 6"/>
    <w:basedOn w:val="TableNormal"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List7">
    <w:name w:val="Table List 7"/>
    <w:basedOn w:val="TableNormal"/>
    <w:pPr>
      <w:widowControl w:val="0"/>
      <w:jc w:val="both"/>
    </w:pPr>
    <w:tblPr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left w:val="single" w:sz="12" w:space="0" w:color="00800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TableList8">
    <w:name w:val="Table List 8"/>
    <w:basedOn w:val="TableNormal"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00000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il"/>
        </w:tcBorders>
      </w:tcPr>
    </w:tblStylePr>
  </w:style>
  <w:style w:type="paragraph" w:styleId="TableofAuthorities">
    <w:name w:val="table of authorities"/>
    <w:basedOn w:val="Normal"/>
    <w:next w:val="Normal"/>
    <w:pPr>
      <w:ind w:leftChars="200" w:left="420"/>
    </w:pPr>
  </w:style>
  <w:style w:type="paragraph" w:styleId="TableofFigures">
    <w:name w:val="table of figures"/>
    <w:basedOn w:val="Normal"/>
    <w:next w:val="Normal"/>
    <w:pPr>
      <w:ind w:leftChars="200" w:left="200" w:hangingChars="200" w:hanging="200"/>
    </w:pPr>
  </w:style>
  <w:style w:type="table" w:styleId="TableProfessional">
    <w:name w:val="Table Professional"/>
    <w:basedOn w:val="TableNormal"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imple1">
    <w:name w:val="Table Simple 1"/>
    <w:basedOn w:val="TableNormal"/>
    <w:pPr>
      <w:widowControl w:val="0"/>
      <w:jc w:val="both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800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tl2br w:val="nil"/>
          <w:tr2bl w:val="nil"/>
        </w:tcBorders>
      </w:tcPr>
    </w:tblStylePr>
  </w:style>
  <w:style w:type="table" w:styleId="TableSimple2">
    <w:name w:val="Table Simple 2"/>
    <w:basedOn w:val="TableNormal"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TableSimple3">
    <w:name w:val="Table Simple 3"/>
    <w:basedOn w:val="TableNormal"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ubtle1">
    <w:name w:val="Table Subtle 1"/>
    <w:basedOn w:val="TableNormal"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sz="6" w:space="0" w:color="000000"/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left w:val="single" w:sz="6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Subtle2">
    <w:name w:val="Table Subtle 2"/>
    <w:basedOn w:val="TableNormal"/>
    <w:pPr>
      <w:widowControl w:val="0"/>
      <w:jc w:val="both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Theme">
    <w:name w:val="Table Theme"/>
    <w:basedOn w:val="TableNormal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pPr>
      <w:widowControl w:val="0"/>
      <w:jc w:val="both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2">
    <w:name w:val="Table Web 2"/>
    <w:basedOn w:val="TableNormal"/>
    <w:pPr>
      <w:widowControl w:val="0"/>
      <w:jc w:val="both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3">
    <w:name w:val="Table Web 3"/>
    <w:basedOn w:val="TableNormal"/>
    <w:pPr>
      <w:widowControl w:val="0"/>
      <w:jc w:val="both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Title">
    <w:name w:val="Title"/>
    <w:basedOn w:val="Normal"/>
    <w:qFormat/>
    <w:pPr>
      <w:spacing w:before="240" w:after="60"/>
      <w:jc w:val="center"/>
      <w:outlineLvl w:val="0"/>
    </w:pPr>
    <w:rPr>
      <w:rFonts w:cs="Arial"/>
      <w:b/>
      <w:bCs/>
      <w:sz w:val="32"/>
      <w:szCs w:val="32"/>
    </w:rPr>
  </w:style>
  <w:style w:type="paragraph" w:styleId="TOAHeading">
    <w:name w:val="toa heading"/>
    <w:basedOn w:val="Normal"/>
    <w:next w:val="Normal"/>
    <w:pPr>
      <w:spacing w:before="120"/>
    </w:pPr>
    <w:rPr>
      <w:rFonts w:cs="Arial"/>
      <w:sz w:val="24"/>
      <w:szCs w:val="24"/>
    </w:rPr>
  </w:style>
  <w:style w:type="paragraph" w:styleId="TOC1">
    <w:name w:val="toc 1"/>
    <w:basedOn w:val="Normal"/>
    <w:next w:val="Normal"/>
  </w:style>
  <w:style w:type="paragraph" w:styleId="TOC2">
    <w:name w:val="toc 2"/>
    <w:basedOn w:val="Normal"/>
    <w:next w:val="Normal"/>
    <w:pPr>
      <w:ind w:leftChars="200" w:left="420"/>
    </w:pPr>
  </w:style>
  <w:style w:type="paragraph" w:styleId="TOC3">
    <w:name w:val="toc 3"/>
    <w:basedOn w:val="Normal"/>
    <w:next w:val="Normal"/>
    <w:pPr>
      <w:ind w:leftChars="400" w:left="840"/>
    </w:pPr>
  </w:style>
  <w:style w:type="paragraph" w:styleId="TOC4">
    <w:name w:val="toc 4"/>
    <w:basedOn w:val="Normal"/>
    <w:next w:val="Normal"/>
    <w:pPr>
      <w:ind w:leftChars="600" w:left="1260"/>
    </w:pPr>
  </w:style>
  <w:style w:type="paragraph" w:styleId="TOC5">
    <w:name w:val="toc 5"/>
    <w:basedOn w:val="Normal"/>
    <w:next w:val="Normal"/>
    <w:pPr>
      <w:ind w:leftChars="800" w:left="1680"/>
    </w:pPr>
  </w:style>
  <w:style w:type="paragraph" w:styleId="TOC6">
    <w:name w:val="toc 6"/>
    <w:basedOn w:val="Normal"/>
    <w:next w:val="Normal"/>
    <w:pPr>
      <w:ind w:leftChars="1000" w:left="2100"/>
    </w:pPr>
  </w:style>
  <w:style w:type="paragraph" w:styleId="TOC7">
    <w:name w:val="toc 7"/>
    <w:basedOn w:val="Normal"/>
    <w:next w:val="Normal"/>
    <w:pPr>
      <w:ind w:leftChars="1200" w:left="2520"/>
    </w:pPr>
  </w:style>
  <w:style w:type="paragraph" w:styleId="TOC8">
    <w:name w:val="toc 8"/>
    <w:basedOn w:val="Normal"/>
    <w:next w:val="Normal"/>
    <w:pPr>
      <w:ind w:leftChars="1400" w:left="2940"/>
    </w:pPr>
  </w:style>
  <w:style w:type="paragraph" w:styleId="TOC9">
    <w:name w:val="toc 9"/>
    <w:basedOn w:val="Normal"/>
    <w:next w:val="Normal"/>
    <w:pPr>
      <w:ind w:leftChars="1600" w:left="3360"/>
    </w:pPr>
  </w:style>
  <w:style w:type="table" w:styleId="LightShading">
    <w:name w:val="Light Shading"/>
    <w:basedOn w:val="TableNormal"/>
    <w:uiPriority w:val="60"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rPr>
      <w:color w:val="365F91"/>
    </w:rPr>
    <w:tblPr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uiPriority w:val="60"/>
    <w:rPr>
      <w:color w:val="943634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rPr>
      <w:color w:val="76923C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rPr>
      <w:color w:val="5F497A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rPr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Shading-Accent6">
    <w:name w:val="Light Shading Accent 6"/>
    <w:basedOn w:val="TableNormal"/>
    <w:uiPriority w:val="60"/>
    <w:rPr>
      <w:color w:val="E36C0A"/>
    </w:rPr>
    <w:tblPr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000000"/>
          <w:left w:val="single" w:sz="1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F81BD"/>
          <w:left w:val="single" w:sz="1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C0504D"/>
          <w:left w:val="single" w:sz="1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9BBB59"/>
          <w:left w:val="single" w:sz="1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8064A2"/>
          <w:left w:val="single" w:sz="1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BACC6"/>
          <w:left w:val="single" w:sz="1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F79646"/>
          <w:left w:val="single" w:sz="1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rPr>
      <w:color w:val="000000"/>
    </w:rPr>
    <w:tblPr>
      <w:tblBorders>
        <w:top w:val="single" w:sz="8" w:space="0" w:color="4F81BD"/>
        <w:bottom w:val="single" w:sz="8" w:space="0" w:color="4F81B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MediumList1-Accent2">
    <w:name w:val="Medium List 1 Accent 2"/>
    <w:basedOn w:val="TableNormal"/>
    <w:uiPriority w:val="65"/>
    <w:rPr>
      <w:color w:val="000000"/>
    </w:rPr>
    <w:tblPr>
      <w:tblBorders>
        <w:top w:val="single" w:sz="8" w:space="0" w:color="C0504D"/>
        <w:bottom w:val="single" w:sz="8" w:space="0" w:color="C0504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rPr>
      <w:color w:val="000000"/>
    </w:rPr>
    <w:tblPr>
      <w:tblBorders>
        <w:top w:val="single" w:sz="8" w:space="0" w:color="9BBB59"/>
        <w:bottom w:val="single" w:sz="8" w:space="0" w:color="9BBB59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rPr>
      <w:color w:val="000000"/>
    </w:rPr>
    <w:tblPr>
      <w:tblBorders>
        <w:top w:val="single" w:sz="8" w:space="0" w:color="8064A2"/>
        <w:bottom w:val="single" w:sz="8" w:space="0" w:color="8064A2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uiPriority w:val="65"/>
    <w:rPr>
      <w:color w:val="000000"/>
    </w:rPr>
    <w:tblPr>
      <w:tblBorders>
        <w:top w:val="single" w:sz="8" w:space="0" w:color="4BACC6"/>
        <w:bottom w:val="single" w:sz="8" w:space="0" w:color="4BACC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uiPriority w:val="65"/>
    <w:rPr>
      <w:color w:val="000000"/>
    </w:rPr>
    <w:tblPr>
      <w:tblBorders>
        <w:top w:val="single" w:sz="8" w:space="0" w:color="F79646"/>
        <w:bottom w:val="single" w:sz="8" w:space="0" w:color="F7964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rPr>
      <w:rFonts w:ascii="SimSun" w:eastAsia="Courier New" w:hAnsi="SimSu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="SimSun" w:eastAsia="Courier New" w:hAnsi="SimSu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Pr>
      <w:rFonts w:ascii="SimSun" w:eastAsia="Courier New" w:hAnsi="SimSu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="SimSun" w:eastAsia="Courier New" w:hAnsi="SimSu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="SimSun" w:eastAsia="Courier New" w:hAnsi="SimSu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Pr>
      <w:rFonts w:ascii="SimSun" w:eastAsia="Courier New" w:hAnsi="SimSu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Pr>
      <w:rFonts w:ascii="SimSun" w:eastAsia="Courier New" w:hAnsi="SimSu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uiPriority w:val="67"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uiPriority w:val="67"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rPr>
      <w:rFonts w:ascii="SimSun" w:eastAsia="Courier New" w:hAnsi="SimSu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rPr>
      <w:rFonts w:ascii="SimSun" w:eastAsia="Courier New" w:hAnsi="SimSu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rPr>
      <w:rFonts w:ascii="SimSun" w:eastAsia="Courier New" w:hAnsi="SimSu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rPr>
      <w:rFonts w:ascii="SimSun" w:eastAsia="Courier New" w:hAnsi="SimSu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rPr>
      <w:rFonts w:ascii="SimSun" w:eastAsia="Courier New" w:hAnsi="SimSu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rPr>
      <w:rFonts w:ascii="SimSun" w:eastAsia="Courier New" w:hAnsi="SimSu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rPr>
      <w:rFonts w:ascii="SimSun" w:eastAsia="Courier New" w:hAnsi="SimSu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DarkList-Accent2">
    <w:name w:val="Dark List Accent 2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DarkList-Accent5">
    <w:name w:val="Dark List Accent 5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DarkList-Accent6">
    <w:name w:val="Dark List Accent 6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Pr>
      <w:color w:val="000000"/>
    </w:rPr>
    <w:tblPr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rPr>
      <w:color w:val="000000"/>
    </w:rPr>
    <w:tblPr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Pr>
      <w:color w:val="000000"/>
    </w:rPr>
    <w:tblPr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Pr>
      <w:color w:val="000000"/>
    </w:rPr>
    <w:tblPr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1627</Words>
  <Characters>9278</Characters>
  <Application>Microsoft Office Word</Application>
  <DocSecurity>0</DocSecurity>
  <Lines>77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Mike Baring</dc:creator>
  <cp:lastModifiedBy>Craig Beduya</cp:lastModifiedBy>
  <cp:revision>2</cp:revision>
  <dcterms:created xsi:type="dcterms:W3CDTF">2026-10-06T08:26:00Z</dcterms:created>
  <dcterms:modified xsi:type="dcterms:W3CDTF">2026-10-06T08:26:00Z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0FC7921E1B334DB5AF6E045A03221A9F_11</vt:lpwstr>
  </property>
  <property fmtid="{D5CDD505-2E9C-101B-9397-08002B2CF9AE}" pid="4" name="KSOTemplateDocerSaveRecord">
    <vt:lpwstr>eyJoZGlkIjoiMzcyODMxYTE0ZTc0ZGU3Y2QwODc3MzYzN2Q1YmNiM2EiLCJ1c2VySWQiOiI3MDQ5MDYzMTM3NTIifQ==</vt:lpwstr>
  </property>
</Properties>
</file>